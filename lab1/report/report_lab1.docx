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46F44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4F846F45" w14:textId="77777777" w:rsidR="000B4576" w:rsidRDefault="000B4576">
      <w:pPr>
        <w:ind w:firstLine="0"/>
        <w:jc w:val="center"/>
        <w:rPr>
          <w:lang w:val="ru-RU"/>
        </w:rPr>
      </w:pPr>
    </w:p>
    <w:p w14:paraId="4F846F46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4F846F47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БЕЛОРУССКИЙ ГОСУДАРСТВЕННЫЙ УНИВЕРСИТЕТ</w:t>
      </w:r>
    </w:p>
    <w:p w14:paraId="4F846F48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</w:t>
      </w:r>
    </w:p>
    <w:p w14:paraId="4F846F49" w14:textId="77777777" w:rsidR="000B4576" w:rsidRDefault="000B4576">
      <w:pPr>
        <w:ind w:firstLine="0"/>
        <w:jc w:val="center"/>
        <w:rPr>
          <w:lang w:val="ru-RU"/>
        </w:rPr>
      </w:pPr>
    </w:p>
    <w:p w14:paraId="4F846F4A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Военный факультет</w:t>
      </w:r>
    </w:p>
    <w:p w14:paraId="4F846F4B" w14:textId="77777777" w:rsidR="000B4576" w:rsidRDefault="000B4576">
      <w:pPr>
        <w:ind w:firstLine="0"/>
        <w:jc w:val="center"/>
        <w:rPr>
          <w:lang w:val="ru-RU"/>
        </w:rPr>
      </w:pPr>
    </w:p>
    <w:p w14:paraId="4F846F4C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Дисциплина «Жизненный цикл разработки программного обеспечения»</w:t>
      </w:r>
    </w:p>
    <w:p w14:paraId="4F846F4D" w14:textId="77777777" w:rsidR="000B4576" w:rsidRDefault="000B4576">
      <w:pPr>
        <w:ind w:firstLine="0"/>
        <w:jc w:val="center"/>
        <w:rPr>
          <w:lang w:val="ru-RU"/>
        </w:rPr>
      </w:pPr>
    </w:p>
    <w:p w14:paraId="4F846F4E" w14:textId="77777777" w:rsidR="000B4576" w:rsidRDefault="000B4576">
      <w:pPr>
        <w:ind w:firstLine="0"/>
        <w:jc w:val="center"/>
        <w:rPr>
          <w:lang w:val="ru-RU"/>
        </w:rPr>
      </w:pPr>
    </w:p>
    <w:p w14:paraId="4F846F4F" w14:textId="77777777" w:rsidR="000B4576" w:rsidRDefault="000B4576">
      <w:pPr>
        <w:ind w:firstLine="0"/>
        <w:jc w:val="center"/>
        <w:rPr>
          <w:lang w:val="ru-RU"/>
        </w:rPr>
      </w:pPr>
    </w:p>
    <w:p w14:paraId="4F846F50" w14:textId="77777777" w:rsidR="000B4576" w:rsidRDefault="000B4576">
      <w:pPr>
        <w:ind w:firstLine="0"/>
        <w:jc w:val="center"/>
        <w:rPr>
          <w:lang w:val="ru-RU"/>
        </w:rPr>
      </w:pPr>
    </w:p>
    <w:p w14:paraId="4F846F51" w14:textId="77777777" w:rsidR="000B4576" w:rsidRDefault="000B4576">
      <w:pPr>
        <w:ind w:firstLine="0"/>
        <w:jc w:val="center"/>
        <w:rPr>
          <w:lang w:val="ru-RU"/>
        </w:rPr>
      </w:pPr>
    </w:p>
    <w:p w14:paraId="4F846F52" w14:textId="77777777" w:rsidR="000B4576" w:rsidRDefault="000B4576">
      <w:pPr>
        <w:ind w:firstLine="0"/>
        <w:jc w:val="center"/>
        <w:rPr>
          <w:lang w:val="ru-RU"/>
        </w:rPr>
      </w:pPr>
    </w:p>
    <w:p w14:paraId="4F846F53" w14:textId="77777777" w:rsidR="000B4576" w:rsidRDefault="000B4576">
      <w:pPr>
        <w:ind w:firstLine="0"/>
        <w:jc w:val="center"/>
        <w:rPr>
          <w:lang w:val="ru-RU"/>
        </w:rPr>
      </w:pPr>
    </w:p>
    <w:p w14:paraId="4F846F54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ОТЧЕТ</w:t>
      </w:r>
    </w:p>
    <w:p w14:paraId="4F846F55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по лабораторной работе №1</w:t>
      </w:r>
    </w:p>
    <w:p w14:paraId="4F846F56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на тему</w:t>
      </w:r>
    </w:p>
    <w:p w14:paraId="4F846F57" w14:textId="77777777" w:rsidR="000B4576" w:rsidRDefault="000B4576">
      <w:pPr>
        <w:ind w:firstLine="0"/>
        <w:jc w:val="center"/>
        <w:rPr>
          <w:lang w:val="ru-RU"/>
        </w:rPr>
      </w:pPr>
    </w:p>
    <w:p w14:paraId="4F846F58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ИНТЕГРИРОВАННАЯ СРЕДА РАЗРАБОТКИ ПО</w:t>
      </w:r>
    </w:p>
    <w:p w14:paraId="4F846F59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«Кредит на жилье»</w:t>
      </w:r>
    </w:p>
    <w:p w14:paraId="4F846F5A" w14:textId="77777777" w:rsidR="000B4576" w:rsidRDefault="000B4576">
      <w:pPr>
        <w:ind w:firstLine="0"/>
        <w:jc w:val="center"/>
        <w:rPr>
          <w:lang w:val="ru-RU"/>
        </w:rPr>
      </w:pPr>
    </w:p>
    <w:p w14:paraId="4F846F5B" w14:textId="77777777" w:rsidR="000B4576" w:rsidRDefault="000B4576">
      <w:pPr>
        <w:ind w:firstLine="0"/>
        <w:jc w:val="center"/>
        <w:rPr>
          <w:lang w:val="ru-RU"/>
        </w:rPr>
      </w:pPr>
    </w:p>
    <w:p w14:paraId="4F846F5C" w14:textId="77777777" w:rsidR="000B4576" w:rsidRDefault="000B4576">
      <w:pPr>
        <w:ind w:firstLine="0"/>
        <w:jc w:val="center"/>
        <w:rPr>
          <w:lang w:val="ru-RU"/>
        </w:rPr>
      </w:pPr>
    </w:p>
    <w:p w14:paraId="4F846F5D" w14:textId="77777777" w:rsidR="000B4576" w:rsidRDefault="000B4576">
      <w:pPr>
        <w:ind w:firstLine="0"/>
        <w:jc w:val="center"/>
        <w:rPr>
          <w:lang w:val="ru-RU"/>
        </w:rPr>
      </w:pPr>
    </w:p>
    <w:p w14:paraId="4F846F5E" w14:textId="77777777" w:rsidR="000B4576" w:rsidRDefault="000B4576">
      <w:pPr>
        <w:ind w:firstLine="0"/>
        <w:jc w:val="center"/>
        <w:rPr>
          <w:lang w:val="ru-RU"/>
        </w:rPr>
      </w:pPr>
    </w:p>
    <w:p w14:paraId="4F846F5F" w14:textId="77777777" w:rsidR="000B4576" w:rsidRDefault="000B4576">
      <w:pPr>
        <w:ind w:firstLine="0"/>
        <w:jc w:val="center"/>
        <w:rPr>
          <w:lang w:val="ru-RU"/>
        </w:rPr>
      </w:pPr>
    </w:p>
    <w:p w14:paraId="4F846F60" w14:textId="77777777" w:rsidR="000B4576" w:rsidRDefault="000B4576">
      <w:pPr>
        <w:ind w:firstLine="0"/>
        <w:jc w:val="center"/>
        <w:rPr>
          <w:lang w:val="ru-RU"/>
        </w:rPr>
      </w:pPr>
    </w:p>
    <w:p w14:paraId="4F846F61" w14:textId="77777777" w:rsidR="000B4576" w:rsidRDefault="000B4576">
      <w:pPr>
        <w:ind w:firstLine="0"/>
        <w:jc w:val="center"/>
        <w:rPr>
          <w:lang w:val="ru-RU"/>
        </w:rPr>
      </w:pPr>
    </w:p>
    <w:p w14:paraId="4F846F62" w14:textId="77777777" w:rsidR="000B4576" w:rsidRDefault="00000000">
      <w:pPr>
        <w:tabs>
          <w:tab w:val="left" w:pos="6521"/>
        </w:tabs>
        <w:ind w:firstLine="0"/>
        <w:jc w:val="left"/>
        <w:rPr>
          <w:lang w:val="ru-RU"/>
        </w:rPr>
      </w:pPr>
      <w:r>
        <w:rPr>
          <w:lang w:val="ru-RU"/>
        </w:rPr>
        <w:t>Студент гр. 434701</w:t>
      </w:r>
      <w:r>
        <w:rPr>
          <w:lang w:val="ru-RU"/>
        </w:rPr>
        <w:tab/>
        <w:t xml:space="preserve">               А. М. Сокол</w:t>
      </w:r>
    </w:p>
    <w:p w14:paraId="4F846F63" w14:textId="77777777" w:rsidR="000B4576" w:rsidRDefault="000B4576">
      <w:pPr>
        <w:ind w:firstLine="0"/>
        <w:jc w:val="center"/>
        <w:rPr>
          <w:lang w:val="ru-RU"/>
        </w:rPr>
      </w:pPr>
    </w:p>
    <w:p w14:paraId="4F846F64" w14:textId="77777777" w:rsidR="000B4576" w:rsidRDefault="00000000">
      <w:pPr>
        <w:tabs>
          <w:tab w:val="left" w:pos="6521"/>
        </w:tabs>
        <w:ind w:firstLine="0"/>
        <w:jc w:val="left"/>
        <w:rPr>
          <w:lang w:val="ru-RU"/>
        </w:rPr>
      </w:pPr>
      <w:r>
        <w:rPr>
          <w:lang w:val="ru-RU"/>
        </w:rPr>
        <w:t>Преподаватель</w:t>
      </w:r>
      <w:r>
        <w:rPr>
          <w:lang w:val="ru-RU"/>
        </w:rPr>
        <w:tab/>
        <w:t xml:space="preserve">               О. М. Внук</w:t>
      </w:r>
    </w:p>
    <w:p w14:paraId="4F846F65" w14:textId="77777777" w:rsidR="000B4576" w:rsidRDefault="000B4576">
      <w:pPr>
        <w:ind w:firstLine="0"/>
        <w:jc w:val="center"/>
        <w:rPr>
          <w:lang w:val="ru-RU"/>
        </w:rPr>
      </w:pPr>
    </w:p>
    <w:p w14:paraId="4F846F66" w14:textId="77777777" w:rsidR="000B4576" w:rsidRDefault="000B4576">
      <w:pPr>
        <w:ind w:firstLine="0"/>
        <w:jc w:val="center"/>
        <w:rPr>
          <w:lang w:val="ru-RU"/>
        </w:rPr>
      </w:pPr>
    </w:p>
    <w:p w14:paraId="4F846F67" w14:textId="77777777" w:rsidR="000B4576" w:rsidRDefault="000B4576">
      <w:pPr>
        <w:ind w:firstLine="0"/>
        <w:jc w:val="center"/>
        <w:rPr>
          <w:lang w:val="ru-RU"/>
        </w:rPr>
      </w:pPr>
    </w:p>
    <w:p w14:paraId="4F846F68" w14:textId="77777777" w:rsidR="000B4576" w:rsidRDefault="000B4576">
      <w:pPr>
        <w:ind w:firstLine="0"/>
        <w:jc w:val="center"/>
        <w:rPr>
          <w:lang w:val="ru-RU"/>
        </w:rPr>
      </w:pPr>
    </w:p>
    <w:p w14:paraId="4F846F69" w14:textId="77777777" w:rsidR="000B4576" w:rsidRDefault="000B4576">
      <w:pPr>
        <w:ind w:firstLine="0"/>
        <w:jc w:val="center"/>
        <w:rPr>
          <w:lang w:val="ru-RU"/>
        </w:rPr>
      </w:pPr>
    </w:p>
    <w:p w14:paraId="4F846F6A" w14:textId="77777777" w:rsidR="000B4576" w:rsidRDefault="000B4576">
      <w:pPr>
        <w:ind w:firstLine="0"/>
        <w:jc w:val="center"/>
        <w:rPr>
          <w:lang w:val="ru-RU"/>
        </w:rPr>
      </w:pPr>
    </w:p>
    <w:p w14:paraId="4F846F6B" w14:textId="77777777" w:rsidR="000B4576" w:rsidRDefault="000B4576">
      <w:pPr>
        <w:ind w:firstLine="0"/>
        <w:jc w:val="center"/>
        <w:rPr>
          <w:lang w:val="ru-RU"/>
        </w:rPr>
      </w:pPr>
    </w:p>
    <w:p w14:paraId="4F846F6C" w14:textId="77777777" w:rsidR="000B4576" w:rsidRDefault="000B4576">
      <w:pPr>
        <w:ind w:firstLine="0"/>
        <w:jc w:val="center"/>
        <w:rPr>
          <w:lang w:val="ru-RU"/>
        </w:rPr>
      </w:pPr>
    </w:p>
    <w:p w14:paraId="4F846F6D" w14:textId="77777777" w:rsidR="000B4576" w:rsidRDefault="000B4576">
      <w:pPr>
        <w:ind w:firstLine="0"/>
        <w:jc w:val="center"/>
        <w:rPr>
          <w:lang w:val="ru-RU"/>
        </w:rPr>
      </w:pPr>
    </w:p>
    <w:p w14:paraId="4F846F6E" w14:textId="77777777" w:rsidR="000B4576" w:rsidRDefault="000B4576">
      <w:pPr>
        <w:ind w:firstLine="0"/>
        <w:jc w:val="center"/>
        <w:rPr>
          <w:lang w:val="ru-RU"/>
        </w:rPr>
      </w:pPr>
    </w:p>
    <w:p w14:paraId="4F846F6F" w14:textId="77777777" w:rsidR="000B4576" w:rsidRDefault="000B4576">
      <w:pPr>
        <w:ind w:firstLine="0"/>
        <w:jc w:val="center"/>
        <w:rPr>
          <w:lang w:val="ru-RU"/>
        </w:rPr>
      </w:pPr>
    </w:p>
    <w:p w14:paraId="4F846F70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Минск 2026</w:t>
      </w:r>
    </w:p>
    <w:p w14:paraId="4F846F71" w14:textId="77777777" w:rsidR="000B4576" w:rsidRDefault="00000000">
      <w:pPr>
        <w:keepNext/>
        <w:pageBreakBefore/>
        <w:ind w:firstLine="0"/>
        <w:jc w:val="center"/>
        <w:rPr>
          <w:lang w:val="ru-RU"/>
        </w:rPr>
      </w:pPr>
      <w:r>
        <w:rPr>
          <w:b/>
          <w:lang w:val="ru-RU"/>
        </w:rPr>
        <w:lastRenderedPageBreak/>
        <w:t>ВВЕДЕНИЕ</w:t>
      </w:r>
    </w:p>
    <w:p w14:paraId="4F846F72" w14:textId="77777777" w:rsidR="000B4576" w:rsidRDefault="000B4576">
      <w:pPr>
        <w:rPr>
          <w:lang w:val="ru-RU"/>
        </w:rPr>
      </w:pPr>
    </w:p>
    <w:p w14:paraId="4F846F73" w14:textId="77777777" w:rsidR="000B4576" w:rsidRDefault="00000000">
      <w:pPr>
        <w:rPr>
          <w:lang w:val="ru-RU"/>
        </w:rPr>
      </w:pPr>
      <w:r>
        <w:rPr>
          <w:lang w:val="ru-RU"/>
        </w:rPr>
        <w:t>Целью лабораторной работы является изучение методов работы с интегрированной средой разработки программного обеспечения, приобретение навыка разработки в выбранной среде приложения с графическим интерфейсом пользователя и изучение архитектурного паттерна MVC с активной и пассивной моделью.</w:t>
      </w:r>
    </w:p>
    <w:p w14:paraId="4F846F74" w14:textId="77777777" w:rsidR="000B4576" w:rsidRDefault="00000000">
      <w:pPr>
        <w:rPr>
          <w:lang w:val="ru-RU"/>
        </w:rPr>
      </w:pPr>
      <w:r>
        <w:rPr>
          <w:lang w:val="ru-RU"/>
        </w:rPr>
        <w:t>Интегрированная среда разработки объединяет в одном приложении все инструменты, необходимые на протяжении жизненного цикла разработки программного обеспечения: редактор кода, компилятор, средства сборки и запуска, отладчик и средства интеграции с системой управления версиями. Применение архитектурного паттерна MVC на этапе проектирования обеспечивает разделение данных, логики их обработки и пользовательского интерфейса, что упрощает сопровождение и развитие программы на последующих этапах жизненного цикла.</w:t>
      </w:r>
    </w:p>
    <w:p w14:paraId="4F846F75" w14:textId="77777777" w:rsidR="000B4576" w:rsidRDefault="00000000">
      <w:pPr>
        <w:rPr>
          <w:lang w:val="ru-RU"/>
        </w:rPr>
      </w:pPr>
      <w:r>
        <w:rPr>
          <w:lang w:val="ru-RU"/>
        </w:rPr>
        <w:t>Исходное задание по варианту 19: разработать программу «Кредит на жилье». Входные данные: процентная ставка, сумма и срок кредита; выходные данные: во сколько раз человек переплатит банку, возвращая кредит, и сколько он будет платить в месяц. На главной форме разместить кнопку «Ввести данные», по нажатию на которую открывается дополнительное окно для ввода информации. Последние введенные данные запоминать в главном окне и восстанавливать при повторном вводе. После этого на главной форме отобразить результат. Если введены некорректные данные, показать сообщение об ошибке. Добавить каркас MVC с активной моделью.</w:t>
      </w:r>
    </w:p>
    <w:p w14:paraId="4F846F76" w14:textId="77777777" w:rsidR="000B4576" w:rsidRDefault="00000000">
      <w:pPr>
        <w:rPr>
          <w:lang w:val="ru-RU"/>
        </w:rPr>
      </w:pPr>
      <w:r>
        <w:rPr>
          <w:lang w:val="ru-RU"/>
        </w:rPr>
        <w:t>Дополнительно требуется выбрать объектно-ориентированный язык программирования и среду разработки, установить и настроить программное обеспечение, ознакомиться с его функциональными возможностями и средствами отладки, создать проект под выданный вариант задания и описать разработанный каркас MVC.</w:t>
      </w:r>
    </w:p>
    <w:p w14:paraId="4F846F77" w14:textId="77777777" w:rsidR="000B4576" w:rsidRDefault="00000000">
      <w:pPr>
        <w:keepNext/>
        <w:pageBreakBefore/>
        <w:ind w:left="919" w:hanging="210"/>
        <w:jc w:val="left"/>
        <w:rPr>
          <w:lang w:val="ru-RU"/>
        </w:rPr>
      </w:pPr>
      <w:r>
        <w:rPr>
          <w:b/>
          <w:lang w:val="ru-RU"/>
        </w:rPr>
        <w:lastRenderedPageBreak/>
        <w:t xml:space="preserve">1 ИНТЕГРИРОВАННАЯ СРЕДА РАЗРАБОТКИ И ПАТТЕРН </w:t>
      </w:r>
      <w:r>
        <w:rPr>
          <w:b/>
        </w:rPr>
        <w:t>MVC</w:t>
      </w:r>
    </w:p>
    <w:p w14:paraId="4F846F78" w14:textId="77777777" w:rsidR="000B4576" w:rsidRDefault="000B4576">
      <w:pPr>
        <w:rPr>
          <w:lang w:val="ru-RU"/>
        </w:rPr>
      </w:pPr>
    </w:p>
    <w:p w14:paraId="4F846F79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t>1.1 Состав интегрированной среды разработки</w:t>
      </w:r>
    </w:p>
    <w:p w14:paraId="4F846F7A" w14:textId="77777777" w:rsidR="000B4576" w:rsidRDefault="000B4576">
      <w:pPr>
        <w:rPr>
          <w:lang w:val="ru-RU"/>
        </w:rPr>
      </w:pPr>
    </w:p>
    <w:p w14:paraId="4F846F7B" w14:textId="77777777" w:rsidR="000B4576" w:rsidRDefault="00000000">
      <w:pPr>
        <w:rPr>
          <w:lang w:val="ru-RU"/>
        </w:rPr>
      </w:pPr>
      <w:r>
        <w:rPr>
          <w:lang w:val="ru-RU"/>
        </w:rPr>
        <w:t>Интегрированная среда разработки, IDE (англ. Integrated Development Environment) – комплекс программных средств, используемых программистами для разработки программного обеспечения. Назначение среды состоит в том, чтобы объединить в одном приложении все инструменты, необходимые на протяжении жизненного цикла разработки: от написания исходного текста программы до ее отладки и передачи в систему управления версиями.</w:t>
      </w:r>
    </w:p>
    <w:p w14:paraId="4F846F7C" w14:textId="77777777" w:rsidR="000B4576" w:rsidRDefault="00000000">
      <w:pPr>
        <w:rPr>
          <w:lang w:val="ru-RU"/>
        </w:rPr>
      </w:pPr>
      <w:r>
        <w:rPr>
          <w:lang w:val="ru-RU"/>
        </w:rPr>
        <w:t>Большинство современных интегрированных сред разработки, как правило, предназначены для работы с несколькими языками программирования. К</w:t>
      </w:r>
      <w:r w:rsidRPr="007E0AF1">
        <w:t xml:space="preserve"> </w:t>
      </w:r>
      <w:r>
        <w:rPr>
          <w:lang w:val="ru-RU"/>
        </w:rPr>
        <w:t>ним</w:t>
      </w:r>
      <w:r w:rsidRPr="007E0AF1">
        <w:t xml:space="preserve"> </w:t>
      </w:r>
      <w:r>
        <w:rPr>
          <w:lang w:val="ru-RU"/>
        </w:rPr>
        <w:t>относятся</w:t>
      </w:r>
      <w:r w:rsidRPr="007E0AF1">
        <w:t xml:space="preserve"> IntelliJ IDEA, NetBeans, Eclipse, Qt Creator, Embarcadero RAD Studio, </w:t>
      </w:r>
      <w:proofErr w:type="gramStart"/>
      <w:r w:rsidRPr="007E0AF1">
        <w:t>Code::</w:t>
      </w:r>
      <w:proofErr w:type="gramEnd"/>
      <w:r w:rsidRPr="007E0AF1">
        <w:t xml:space="preserve">Blocks, Xcode </w:t>
      </w:r>
      <w:r>
        <w:rPr>
          <w:lang w:val="ru-RU"/>
        </w:rPr>
        <w:t>или</w:t>
      </w:r>
      <w:r w:rsidRPr="007E0AF1">
        <w:t xml:space="preserve"> Microsoft Visual Studio. </w:t>
      </w:r>
      <w:r>
        <w:rPr>
          <w:lang w:val="ru-RU"/>
        </w:rPr>
        <w:t>Однако существуют и среды, ориентированные на один определенный язык программирования.</w:t>
      </w:r>
    </w:p>
    <w:p w14:paraId="4F846F7D" w14:textId="77777777" w:rsidR="000B4576" w:rsidRDefault="00000000">
      <w:r>
        <w:rPr>
          <w:lang w:val="ru-RU"/>
        </w:rPr>
        <w:t>В состав интегрированной среды разработки входят редактор кода, компилятор и (или) интерпретатор, средства автоматизации сборки проекта, средства запуска проекта, отладчик, средства тестирования и средства поддержки совместной работы, то есть интеграция с системами управления версиями, и механизм расширений. Многие современные среды дополнительно включают браузер классов, инспектор объектов и диаграмму иерархии классов, используемые при объектно-ориентированной разработке, а также визуальный конструктор графического интерфейса пользователя. Состав среды разработки изображен на рисунке 1.1.</w:t>
      </w:r>
    </w:p>
    <w:p w14:paraId="4F846F7E" w14:textId="77777777" w:rsidR="000B4576" w:rsidRDefault="000B4576"/>
    <w:p w14:paraId="4F846F7F" w14:textId="77777777" w:rsidR="000B4576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F847255" wp14:editId="4F847256">
            <wp:extent cx="5759450" cy="227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6F80" w14:textId="77777777" w:rsidR="000B4576" w:rsidRDefault="000B4576"/>
    <w:p w14:paraId="4F846F81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Рисунок 1.1 – Основные компоненты интегрированной среды разработки</w:t>
      </w:r>
    </w:p>
    <w:p w14:paraId="4F846F82" w14:textId="77777777" w:rsidR="000B4576" w:rsidRDefault="000B4576">
      <w:pPr>
        <w:ind w:firstLine="0"/>
        <w:jc w:val="center"/>
        <w:rPr>
          <w:lang w:val="ru-RU"/>
        </w:rPr>
      </w:pPr>
    </w:p>
    <w:p w14:paraId="4F846F83" w14:textId="77777777" w:rsidR="000B4576" w:rsidRDefault="000B4576">
      <w:pPr>
        <w:ind w:firstLine="0"/>
        <w:jc w:val="center"/>
        <w:rPr>
          <w:lang w:val="ru-RU"/>
        </w:rPr>
      </w:pPr>
    </w:p>
    <w:p w14:paraId="4F846F84" w14:textId="77777777" w:rsidR="000B4576" w:rsidRDefault="000B4576">
      <w:pPr>
        <w:ind w:firstLine="0"/>
        <w:jc w:val="center"/>
        <w:rPr>
          <w:lang w:val="ru-RU"/>
        </w:rPr>
      </w:pPr>
    </w:p>
    <w:p w14:paraId="4F846F85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lastRenderedPageBreak/>
        <w:t>1.2 Приемы работы в интегрированной среде разработки</w:t>
      </w:r>
    </w:p>
    <w:p w14:paraId="4F846F86" w14:textId="77777777" w:rsidR="000B4576" w:rsidRDefault="000B4576">
      <w:pPr>
        <w:rPr>
          <w:lang w:val="ru-RU"/>
        </w:rPr>
      </w:pPr>
    </w:p>
    <w:p w14:paraId="4F846F87" w14:textId="77777777" w:rsidR="000B4576" w:rsidRDefault="00000000">
      <w:pPr>
        <w:rPr>
          <w:lang w:val="ru-RU"/>
        </w:rPr>
      </w:pPr>
      <w:r>
        <w:rPr>
          <w:lang w:val="ru-RU"/>
        </w:rPr>
        <w:t>Редактор кода является основным рабочим инструментом программиста. К основным приемам работы с ним относятся подсветка синтаксиса и автодополнение вводимых конструкций; навигация по коду – переход к определению или объявлению символа, переключение между файлом заголовка и файлом реализации, поиск символа по всему проекту; поиск и замена, в том числе с использованием регулярных выражений; рефакторинг – переименование символа по всему проекту, вынесение фрагмента в отдельную функцию, автоматическое создание определения метода по его объявлению; сворачивание блоков кода; автоматическое форматирование исходного кода и выравнивание отступов в соответствии с заданным стилем; использование шаблонов кода; работа с закладками; отображение ошибок и предупреждений компилятора непосредственно в тексте программы.</w:t>
      </w:r>
    </w:p>
    <w:p w14:paraId="4F846F88" w14:textId="77777777" w:rsidR="000B4576" w:rsidRDefault="00000000">
      <w:pPr>
        <w:rPr>
          <w:lang w:val="ru-RU"/>
        </w:rPr>
      </w:pPr>
      <w:r>
        <w:rPr>
          <w:lang w:val="ru-RU"/>
        </w:rPr>
        <w:t>Сборка проекта выполняется средствами системы сборки, описание которой хранится в файле проекта. Процесс сборки состоит из нескольких последовательных этапов: предварительная обработка исходного текста, компиляция каждого модуля в объектный файл и компоновка объектных файлов с необходимыми библиотеками в исполняемый файл. Запуск проекта выполняется средой автоматически после успешной сборки.</w:t>
      </w:r>
    </w:p>
    <w:p w14:paraId="4F846F89" w14:textId="77777777" w:rsidR="000B4576" w:rsidRDefault="00000000">
      <w:pPr>
        <w:rPr>
          <w:lang w:val="ru-RU"/>
        </w:rPr>
      </w:pPr>
      <w:r>
        <w:rPr>
          <w:lang w:val="ru-RU"/>
        </w:rPr>
        <w:t>Запуск программы под управлением отладчика позволяет устанавливать точки останова, выполнять программу по шагам с заходом в функции и без захода, наблюдать значения переменных и содержимое стека вызовов в момент останова. Отладчик является штатным средством поиска ошибок времени выполнения и применяется тогда, когда результат работы программы не соответствует ожидаемому, а причина по исходному тексту не очевидна.</w:t>
      </w:r>
    </w:p>
    <w:p w14:paraId="4F846F8A" w14:textId="77777777" w:rsidR="000B4576" w:rsidRDefault="000B4576">
      <w:pPr>
        <w:rPr>
          <w:lang w:val="ru-RU"/>
        </w:rPr>
      </w:pPr>
    </w:p>
    <w:p w14:paraId="4F846F8B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t xml:space="preserve">1.3 Паттерн </w:t>
      </w:r>
      <w:r>
        <w:rPr>
          <w:b/>
        </w:rPr>
        <w:t>MVC</w:t>
      </w:r>
      <w:r>
        <w:rPr>
          <w:b/>
          <w:lang w:val="ru-RU"/>
        </w:rPr>
        <w:t>. Активная и пассивная модель</w:t>
      </w:r>
    </w:p>
    <w:p w14:paraId="4F846F8C" w14:textId="77777777" w:rsidR="000B4576" w:rsidRDefault="000B4576">
      <w:pPr>
        <w:rPr>
          <w:lang w:val="ru-RU"/>
        </w:rPr>
      </w:pPr>
    </w:p>
    <w:p w14:paraId="4F846F8D" w14:textId="77777777" w:rsidR="000B4576" w:rsidRDefault="00000000">
      <w:pPr>
        <w:rPr>
          <w:lang w:val="ru-RU"/>
        </w:rPr>
      </w:pPr>
      <w:r>
        <w:rPr>
          <w:lang w:val="ru-RU"/>
        </w:rPr>
        <w:t>MVC (Model-View-</w:t>
      </w:r>
      <w:proofErr w:type="spellStart"/>
      <w:r>
        <w:rPr>
          <w:lang w:val="ru-RU"/>
        </w:rPr>
        <w:t>Controller</w:t>
      </w:r>
      <w:proofErr w:type="spellEnd"/>
      <w:r>
        <w:rPr>
          <w:lang w:val="ru-RU"/>
        </w:rPr>
        <w:t>) – архитектурный паттерн, разделяющий приложение на три компонента с разными зонами ответственности. Модель (Model) содержит данные приложения и бизнес-логику: хранение состояния, проверку корректности данных и вычисления; она не зависит от способа отображения информации. Представление (View) отвечает за отображение состояния модели пользователю и не содержит вычислительной логики. Контроллер (</w:t>
      </w:r>
      <w:proofErr w:type="spellStart"/>
      <w:r>
        <w:rPr>
          <w:lang w:val="ru-RU"/>
        </w:rPr>
        <w:t>Controller</w:t>
      </w:r>
      <w:proofErr w:type="spellEnd"/>
      <w:r>
        <w:rPr>
          <w:lang w:val="ru-RU"/>
        </w:rPr>
        <w:t>) обрабатывает действия пользователя и преобразует их в вызовы методов модели.</w:t>
      </w:r>
    </w:p>
    <w:p w14:paraId="4F846F8E" w14:textId="77777777" w:rsidR="000B4576" w:rsidRDefault="00000000">
      <w:pPr>
        <w:rPr>
          <w:lang w:val="ru-RU"/>
        </w:rPr>
      </w:pPr>
      <w:r>
        <w:rPr>
          <w:lang w:val="ru-RU"/>
        </w:rPr>
        <w:t>Основной смысл такого разделения состоит в обеспечении независимости компонентов друг от друга: логику вычислений можно изменять, не затрагивая интерфейс, и наоборот; кроме того, одну и ту же модель может отображать несколько представлений одновременно.</w:t>
      </w:r>
    </w:p>
    <w:p w14:paraId="4F846F8F" w14:textId="77777777" w:rsidR="000B4576" w:rsidRDefault="00000000">
      <w:pPr>
        <w:rPr>
          <w:lang w:val="ru-RU"/>
        </w:rPr>
      </w:pPr>
      <w:r>
        <w:rPr>
          <w:lang w:val="ru-RU"/>
        </w:rPr>
        <w:lastRenderedPageBreak/>
        <w:t>Различают две разновидности паттерна – с пассивной и с активной моделью. Отличие между ними состоит в том, какой компонент сообщает представлению об изменении данных.</w:t>
      </w:r>
    </w:p>
    <w:p w14:paraId="4F846F90" w14:textId="77777777" w:rsidR="000B4576" w:rsidRDefault="00000000">
      <w:pPr>
        <w:rPr>
          <w:lang w:val="ru-RU"/>
        </w:rPr>
      </w:pPr>
      <w:r>
        <w:rPr>
          <w:lang w:val="ru-RU"/>
        </w:rPr>
        <w:t>Пассивная модель об изменениях не оповещает: она лишь хранит данные и умеет их изменять. После вызова метода модели контроллер обязан явным образом уведомить представление и обновить его. Модель при этом ничего не знает о существовании подписчиков. Схема взаимодействия компонентов при пассивной модели изображена на рисунке 1.2.</w:t>
      </w:r>
    </w:p>
    <w:p w14:paraId="4F846F91" w14:textId="77777777" w:rsidR="000B4576" w:rsidRDefault="000B4576">
      <w:pPr>
        <w:rPr>
          <w:lang w:val="ru-RU"/>
        </w:rPr>
      </w:pPr>
    </w:p>
    <w:p w14:paraId="4F846F92" w14:textId="77777777" w:rsidR="000B4576" w:rsidRDefault="0000000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F847257" wp14:editId="4F847258">
            <wp:extent cx="5881370" cy="309562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826" cy="309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6F93" w14:textId="77777777" w:rsidR="000B4576" w:rsidRDefault="000B4576"/>
    <w:p w14:paraId="4F846F94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– Схема паттерна </w:t>
      </w:r>
      <w:r>
        <w:t>MVC</w:t>
      </w:r>
      <w:r>
        <w:rPr>
          <w:lang w:val="ru-RU"/>
        </w:rPr>
        <w:t xml:space="preserve"> с пассивной моделью</w:t>
      </w:r>
    </w:p>
    <w:p w14:paraId="4F846F95" w14:textId="77777777" w:rsidR="000B4576" w:rsidRDefault="000B4576">
      <w:pPr>
        <w:rPr>
          <w:lang w:val="ru-RU"/>
        </w:rPr>
      </w:pPr>
    </w:p>
    <w:p w14:paraId="4F846F96" w14:textId="77777777" w:rsidR="000B4576" w:rsidRDefault="00000000">
      <w:pPr>
        <w:rPr>
          <w:lang w:val="ru-RU"/>
        </w:rPr>
      </w:pPr>
      <w:r>
        <w:rPr>
          <w:lang w:val="ru-RU"/>
        </w:rPr>
        <w:t>Активная модель реализует шаблон «Наблюдатель» (Observer). Она по-прежнему не знает о конкретных представлениях, однако при любом изменении своего состояния самостоятельно рассылает уведомление всем подписавшимся объектам. Представление подписывается на модель напрямую и обновляет себя без участия контроллера.</w:t>
      </w:r>
    </w:p>
    <w:p w14:paraId="4F846F97" w14:textId="77777777" w:rsidR="000B4576" w:rsidRDefault="00000000">
      <w:pPr>
        <w:rPr>
          <w:lang w:val="ru-RU"/>
        </w:rPr>
      </w:pPr>
      <w:r>
        <w:rPr>
          <w:lang w:val="ru-RU"/>
        </w:rPr>
        <w:t>Схема взаимодействия компонентов при активной модели изображена на рисунке 1.3.</w:t>
      </w:r>
    </w:p>
    <w:p w14:paraId="4F846F98" w14:textId="77777777" w:rsidR="000B4576" w:rsidRDefault="000B4576">
      <w:pPr>
        <w:rPr>
          <w:lang w:val="ru-RU"/>
        </w:rPr>
      </w:pPr>
    </w:p>
    <w:p w14:paraId="4F846F99" w14:textId="77777777" w:rsidR="000B4576" w:rsidRDefault="00000000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847259" wp14:editId="4F84725A">
            <wp:extent cx="5759450" cy="3031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29" cy="303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6F9A" w14:textId="77777777" w:rsidR="000B4576" w:rsidRDefault="000B4576"/>
    <w:p w14:paraId="4F846F9B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– Схема паттерна </w:t>
      </w:r>
      <w:r>
        <w:t>MVC</w:t>
      </w:r>
      <w:r>
        <w:rPr>
          <w:lang w:val="ru-RU"/>
        </w:rPr>
        <w:t xml:space="preserve"> с активной моделью</w:t>
      </w:r>
    </w:p>
    <w:p w14:paraId="4F846F9C" w14:textId="77777777" w:rsidR="000B4576" w:rsidRDefault="000B4576">
      <w:pPr>
        <w:rPr>
          <w:lang w:val="ru-RU"/>
        </w:rPr>
      </w:pPr>
    </w:p>
    <w:p w14:paraId="4F846F9D" w14:textId="77777777" w:rsidR="000B4576" w:rsidRDefault="00000000">
      <w:pPr>
        <w:rPr>
          <w:lang w:val="ru-RU"/>
        </w:rPr>
      </w:pPr>
      <w:r>
        <w:rPr>
          <w:lang w:val="ru-RU"/>
        </w:rPr>
        <w:t>Активная модель применяется в тех случаях, когда состояние может измениться не только вследствие действий пользователя – например, по таймеру, по данным из сети или из фонового потока, – а также когда одну модель отображают несколько представлений: в этом случае все они синхронизируются автоматически. По варианту задания требуется реализовать каркас MVC именно с активной моделью.</w:t>
      </w:r>
    </w:p>
    <w:p w14:paraId="4F846F9E" w14:textId="77777777" w:rsidR="000B4576" w:rsidRDefault="00000000">
      <w:pPr>
        <w:keepNext/>
        <w:pageBreakBefore/>
        <w:jc w:val="left"/>
        <w:rPr>
          <w:lang w:val="ru-RU"/>
        </w:rPr>
      </w:pPr>
      <w:r>
        <w:rPr>
          <w:b/>
          <w:lang w:val="ru-RU"/>
        </w:rPr>
        <w:lastRenderedPageBreak/>
        <w:t>2 РАЗРАБОТКА ПРИЛОЖЕНИЯ</w:t>
      </w:r>
    </w:p>
    <w:p w14:paraId="4F846F9F" w14:textId="77777777" w:rsidR="000B4576" w:rsidRDefault="000B4576">
      <w:pPr>
        <w:rPr>
          <w:lang w:val="ru-RU"/>
        </w:rPr>
      </w:pPr>
    </w:p>
    <w:p w14:paraId="4F846FA0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t>2.1 Выбор языка программирования и среды разработки</w:t>
      </w:r>
    </w:p>
    <w:p w14:paraId="4F846FA1" w14:textId="77777777" w:rsidR="000B4576" w:rsidRDefault="000B4576">
      <w:pPr>
        <w:rPr>
          <w:lang w:val="ru-RU"/>
        </w:rPr>
      </w:pPr>
    </w:p>
    <w:p w14:paraId="4F846FA2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В качестве основного языка программирования для реализации приложения выбран объектно-ориентированный язык C++, в качестве среды разработки – Microsoft Visual Studio 2022. Графический интерфейс приложения построен на программном интерфейсе Windows API (Win32) без использования сторонних библиотек: окна, метки, кнопки и поля ввода создаются стандартными оконными классами системы. Сборка выполняется системой </w:t>
      </w:r>
      <w:proofErr w:type="spellStart"/>
      <w:r>
        <w:rPr>
          <w:lang w:val="ru-RU"/>
        </w:rPr>
        <w:t>MSBuild</w:t>
      </w:r>
      <w:proofErr w:type="spellEnd"/>
      <w:r>
        <w:rPr>
          <w:lang w:val="ru-RU"/>
        </w:rPr>
        <w:t xml:space="preserve"> с использованием компилятора MSVC набора инструментов платформы v143.</w:t>
      </w:r>
    </w:p>
    <w:p w14:paraId="4F846FA3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Выбор данного инструментария обусловлен тем, что интерфейс Win32 не накладывает на программу готовой архитектуры, поэтому каркас MVC строится явно: механизм уведомлений активной модели реализован классическим шаблоном «Наблюдатель» – интерфейсом </w:t>
      </w:r>
      <w:proofErr w:type="spellStart"/>
      <w:r>
        <w:rPr>
          <w:lang w:val="ru-RU"/>
        </w:rPr>
        <w:t>IObserver</w:t>
      </w:r>
      <w:proofErr w:type="spellEnd"/>
      <w:r>
        <w:rPr>
          <w:lang w:val="ru-RU"/>
        </w:rPr>
        <w:t xml:space="preserve"> и списком подписчиков в модели. Это позволяет наглядно показать устройство паттерна, не скрытое за механизмами библиотеки.</w:t>
      </w:r>
    </w:p>
    <w:p w14:paraId="4F846FA4" w14:textId="77777777" w:rsidR="000B4576" w:rsidRDefault="00000000">
      <w:pPr>
        <w:rPr>
          <w:lang w:val="ru-RU"/>
        </w:rPr>
      </w:pPr>
      <w:r>
        <w:rPr>
          <w:lang w:val="ru-RU"/>
        </w:rPr>
        <w:t>Проект создан как пустой проект C++ (</w:t>
      </w:r>
      <w:proofErr w:type="spellStart"/>
      <w:r>
        <w:rPr>
          <w:lang w:val="ru-RU"/>
        </w:rPr>
        <w:t>Empty</w:t>
      </w:r>
      <w:proofErr w:type="spellEnd"/>
      <w:r>
        <w:rPr>
          <w:lang w:val="ru-RU"/>
        </w:rPr>
        <w:t xml:space="preserve"> Project) и настроен как приложение с подсистемой Windows (/</w:t>
      </w:r>
      <w:proofErr w:type="gramStart"/>
      <w:r>
        <w:rPr>
          <w:lang w:val="ru-RU"/>
        </w:rPr>
        <w:t>SUBSYSTEM:WINDOWS</w:t>
      </w:r>
      <w:proofErr w:type="gramEnd"/>
      <w:r>
        <w:rPr>
          <w:lang w:val="ru-RU"/>
        </w:rPr>
        <w:t xml:space="preserve">) и набором символов Юникода. Точкой входа служит функция </w:t>
      </w:r>
      <w:proofErr w:type="spellStart"/>
      <w:r>
        <w:rPr>
          <w:lang w:val="ru-RU"/>
        </w:rPr>
        <w:t>wWinMain</w:t>
      </w:r>
      <w:proofErr w:type="spellEnd"/>
      <w:r>
        <w:rPr>
          <w:lang w:val="ru-RU"/>
        </w:rPr>
        <w:t xml:space="preserve">. Для оформления элементов управления в стиле текущей версии системы в проект подключен манифест Common </w:t>
      </w:r>
      <w:proofErr w:type="spellStart"/>
      <w:r>
        <w:rPr>
          <w:lang w:val="ru-RU"/>
        </w:rPr>
        <w:t>Controls</w:t>
      </w:r>
      <w:proofErr w:type="spellEnd"/>
      <w:r>
        <w:rPr>
          <w:lang w:val="ru-RU"/>
        </w:rPr>
        <w:t xml:space="preserve"> версии 6.</w:t>
      </w:r>
    </w:p>
    <w:p w14:paraId="4F846FA5" w14:textId="77777777" w:rsidR="000B4576" w:rsidRDefault="000B4576">
      <w:pPr>
        <w:rPr>
          <w:lang w:val="ru-RU"/>
        </w:rPr>
      </w:pPr>
    </w:p>
    <w:p w14:paraId="4F846FA6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t>2.2 Структура проекта</w:t>
      </w:r>
    </w:p>
    <w:p w14:paraId="4F846FA7" w14:textId="77777777" w:rsidR="000B4576" w:rsidRDefault="000B4576">
      <w:pPr>
        <w:rPr>
          <w:lang w:val="ru-RU"/>
        </w:rPr>
      </w:pPr>
    </w:p>
    <w:p w14:paraId="4F846FA8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Исходные тексты программы разделены на файлы в соответствии с компонентами паттерна MVC: модель реализована в файлах </w:t>
      </w:r>
      <w:proofErr w:type="spellStart"/>
      <w:r>
        <w:rPr>
          <w:lang w:val="ru-RU"/>
        </w:rPr>
        <w:t>LoanModel.h</w:t>
      </w:r>
      <w:proofErr w:type="spellEnd"/>
      <w:r>
        <w:rPr>
          <w:lang w:val="ru-RU"/>
        </w:rPr>
        <w:t xml:space="preserve"> и LoanModel.cpp, представление – в файлах </w:t>
      </w:r>
      <w:proofErr w:type="spellStart"/>
      <w:r>
        <w:rPr>
          <w:lang w:val="ru-RU"/>
        </w:rPr>
        <w:t>MainView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InputDialog</w:t>
      </w:r>
      <w:proofErr w:type="spellEnd"/>
      <w:r>
        <w:rPr>
          <w:lang w:val="ru-RU"/>
        </w:rPr>
        <w:t xml:space="preserve">, контроллер – в файлах </w:t>
      </w:r>
      <w:proofErr w:type="spellStart"/>
      <w:r>
        <w:rPr>
          <w:lang w:val="ru-RU"/>
        </w:rPr>
        <w:t>LoanController</w:t>
      </w:r>
      <w:proofErr w:type="spellEnd"/>
      <w:r>
        <w:rPr>
          <w:lang w:val="ru-RU"/>
        </w:rPr>
        <w:t>. Соответствие классов программы компонентам паттерна приведено в таблице 2.1.</w:t>
      </w:r>
    </w:p>
    <w:p w14:paraId="4F846FA9" w14:textId="77777777" w:rsidR="000B4576" w:rsidRDefault="000B4576">
      <w:pPr>
        <w:rPr>
          <w:lang w:val="ru-RU"/>
        </w:rPr>
      </w:pPr>
    </w:p>
    <w:p w14:paraId="4F846FAA" w14:textId="77777777" w:rsidR="000B4576" w:rsidRDefault="00000000">
      <w:pPr>
        <w:keepNext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– Соответствие классов программы компонентам паттерна </w:t>
      </w:r>
      <w:r>
        <w:t>MVC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2900"/>
        <w:gridCol w:w="4206"/>
      </w:tblGrid>
      <w:tr w:rsidR="000B4576" w14:paraId="4F846FAE" w14:textId="77777777">
        <w:trPr>
          <w:cantSplit/>
          <w:tblHeader/>
        </w:trPr>
        <w:tc>
          <w:tcPr>
            <w:tcW w:w="2250" w:type="dxa"/>
            <w:vAlign w:val="center"/>
          </w:tcPr>
          <w:p w14:paraId="4F846FAB" w14:textId="77777777" w:rsidR="000B4576" w:rsidRDefault="00000000">
            <w:pPr>
              <w:keepNext/>
              <w:ind w:firstLine="0"/>
              <w:jc w:val="cent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900" w:type="dxa"/>
            <w:vAlign w:val="center"/>
          </w:tcPr>
          <w:p w14:paraId="4F846FAC" w14:textId="77777777" w:rsidR="000B4576" w:rsidRDefault="00000000">
            <w:pPr>
              <w:keepNext/>
              <w:ind w:firstLine="0"/>
              <w:jc w:val="center"/>
            </w:pPr>
            <w:proofErr w:type="spellStart"/>
            <w:r>
              <w:t>Класс</w:t>
            </w:r>
            <w:proofErr w:type="spellEnd"/>
            <w:r>
              <w:t xml:space="preserve"> (</w:t>
            </w:r>
            <w:proofErr w:type="spellStart"/>
            <w:r>
              <w:t>файл</w:t>
            </w:r>
            <w:proofErr w:type="spellEnd"/>
            <w:r>
              <w:t>)</w:t>
            </w:r>
          </w:p>
        </w:tc>
        <w:tc>
          <w:tcPr>
            <w:tcW w:w="4206" w:type="dxa"/>
            <w:vAlign w:val="center"/>
          </w:tcPr>
          <w:p w14:paraId="4F846FAD" w14:textId="77777777" w:rsidR="000B4576" w:rsidRDefault="00000000">
            <w:pPr>
              <w:keepNext/>
              <w:ind w:firstLine="0"/>
              <w:jc w:val="center"/>
            </w:pPr>
            <w:proofErr w:type="spellStart"/>
            <w:r>
              <w:t>Назначение</w:t>
            </w:r>
            <w:proofErr w:type="spellEnd"/>
          </w:p>
        </w:tc>
      </w:tr>
      <w:tr w:rsidR="000B4576" w:rsidRPr="007E0AF1" w14:paraId="4F846FB2" w14:textId="77777777">
        <w:trPr>
          <w:cantSplit/>
        </w:trPr>
        <w:tc>
          <w:tcPr>
            <w:tcW w:w="2250" w:type="dxa"/>
            <w:vAlign w:val="center"/>
          </w:tcPr>
          <w:p w14:paraId="4F846FAF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t>Модель</w:t>
            </w:r>
          </w:p>
        </w:tc>
        <w:tc>
          <w:tcPr>
            <w:tcW w:w="2900" w:type="dxa"/>
            <w:vAlign w:val="center"/>
          </w:tcPr>
          <w:p w14:paraId="4F846FB0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LoanModel</w:t>
            </w:r>
            <w:proofErr w:type="spellEnd"/>
            <w:r>
              <w:rPr>
                <w:spacing w:val="-4"/>
                <w:lang w:val="ru-RU"/>
              </w:rPr>
              <w:br/>
              <w:t>(LoanModel.cpp)</w:t>
            </w:r>
          </w:p>
        </w:tc>
        <w:tc>
          <w:tcPr>
            <w:tcW w:w="4206" w:type="dxa"/>
            <w:vAlign w:val="center"/>
          </w:tcPr>
          <w:p w14:paraId="4F846FB1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Хранение параметров кредита и результатов расчета, проверка корректности данных, расчет аннуитетного платежа, оповещение подписчиков</w:t>
            </w:r>
          </w:p>
        </w:tc>
      </w:tr>
      <w:tr w:rsidR="000B4576" w:rsidRPr="007E0AF1" w14:paraId="4F846FB6" w14:textId="77777777">
        <w:trPr>
          <w:cantSplit/>
        </w:trPr>
        <w:tc>
          <w:tcPr>
            <w:tcW w:w="2250" w:type="dxa"/>
            <w:vAlign w:val="center"/>
          </w:tcPr>
          <w:p w14:paraId="4F846FB3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t>Модель</w:t>
            </w:r>
          </w:p>
        </w:tc>
        <w:tc>
          <w:tcPr>
            <w:tcW w:w="2900" w:type="dxa"/>
            <w:vAlign w:val="center"/>
          </w:tcPr>
          <w:p w14:paraId="4F846FB4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IObserver</w:t>
            </w:r>
            <w:proofErr w:type="spellEnd"/>
            <w:r>
              <w:rPr>
                <w:spacing w:val="-4"/>
                <w:lang w:val="ru-RU"/>
              </w:rPr>
              <w:br/>
              <w:t>(</w:t>
            </w:r>
            <w:proofErr w:type="spellStart"/>
            <w:r>
              <w:rPr>
                <w:spacing w:val="-4"/>
                <w:lang w:val="ru-RU"/>
              </w:rPr>
              <w:t>LoanModel.h</w:t>
            </w:r>
            <w:proofErr w:type="spellEnd"/>
            <w:r>
              <w:rPr>
                <w:spacing w:val="-4"/>
                <w:lang w:val="ru-RU"/>
              </w:rPr>
              <w:t>)</w:t>
            </w:r>
          </w:p>
        </w:tc>
        <w:tc>
          <w:tcPr>
            <w:tcW w:w="4206" w:type="dxa"/>
            <w:vAlign w:val="center"/>
          </w:tcPr>
          <w:p w14:paraId="4F846FB5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 xml:space="preserve">Интерфейс наблюдателя с методом </w:t>
            </w:r>
            <w:proofErr w:type="spellStart"/>
            <w:r>
              <w:rPr>
                <w:spacing w:val="-4"/>
                <w:lang w:val="ru-RU"/>
              </w:rPr>
              <w:t>OnModelChanged</w:t>
            </w:r>
            <w:proofErr w:type="spellEnd"/>
            <w:r>
              <w:rPr>
                <w:spacing w:val="-4"/>
                <w:lang w:val="ru-RU"/>
              </w:rPr>
              <w:t>, который модель вызывает при изменении своего состояния</w:t>
            </w:r>
          </w:p>
        </w:tc>
      </w:tr>
      <w:tr w:rsidR="000B4576" w:rsidRPr="007E0AF1" w14:paraId="4F846FBA" w14:textId="77777777">
        <w:trPr>
          <w:cantSplit/>
        </w:trPr>
        <w:tc>
          <w:tcPr>
            <w:tcW w:w="2250" w:type="dxa"/>
            <w:vAlign w:val="center"/>
          </w:tcPr>
          <w:p w14:paraId="4F846FB7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lastRenderedPageBreak/>
              <w:t>Представление</w:t>
            </w:r>
          </w:p>
        </w:tc>
        <w:tc>
          <w:tcPr>
            <w:tcW w:w="2900" w:type="dxa"/>
            <w:vAlign w:val="center"/>
          </w:tcPr>
          <w:p w14:paraId="4F846FB8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MainView</w:t>
            </w:r>
            <w:proofErr w:type="spellEnd"/>
            <w:r>
              <w:rPr>
                <w:spacing w:val="-4"/>
                <w:lang w:val="ru-RU"/>
              </w:rPr>
              <w:br/>
              <w:t>(MainView.cpp)</w:t>
            </w:r>
          </w:p>
        </w:tc>
        <w:tc>
          <w:tcPr>
            <w:tcW w:w="4206" w:type="dxa"/>
            <w:vAlign w:val="center"/>
          </w:tcPr>
          <w:p w14:paraId="4F846FB9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Главное окно: кнопка «Ввести данные», метки введенных параметров и результата расчета, хранение последних введенных данных</w:t>
            </w:r>
          </w:p>
        </w:tc>
      </w:tr>
      <w:tr w:rsidR="000B4576" w:rsidRPr="007E0AF1" w14:paraId="4F846FBE" w14:textId="77777777">
        <w:trPr>
          <w:cantSplit/>
        </w:trPr>
        <w:tc>
          <w:tcPr>
            <w:tcW w:w="2250" w:type="dxa"/>
            <w:vAlign w:val="center"/>
          </w:tcPr>
          <w:p w14:paraId="4F846FBB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t>Представление</w:t>
            </w:r>
          </w:p>
        </w:tc>
        <w:tc>
          <w:tcPr>
            <w:tcW w:w="2900" w:type="dxa"/>
            <w:vAlign w:val="center"/>
          </w:tcPr>
          <w:p w14:paraId="4F846FBC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InputDialog</w:t>
            </w:r>
            <w:proofErr w:type="spellEnd"/>
            <w:r>
              <w:rPr>
                <w:spacing w:val="-4"/>
                <w:lang w:val="ru-RU"/>
              </w:rPr>
              <w:br/>
              <w:t>(InputDialog.cpp)</w:t>
            </w:r>
          </w:p>
        </w:tc>
        <w:tc>
          <w:tcPr>
            <w:tcW w:w="4206" w:type="dxa"/>
            <w:vAlign w:val="center"/>
          </w:tcPr>
          <w:p w14:paraId="4F846FBD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Модальное окно с полями ввода ставки, суммы и срока, вывод сообщения об ошибке</w:t>
            </w:r>
          </w:p>
        </w:tc>
      </w:tr>
      <w:tr w:rsidR="000B4576" w:rsidRPr="007E0AF1" w14:paraId="4F846FC2" w14:textId="77777777">
        <w:trPr>
          <w:cantSplit/>
        </w:trPr>
        <w:tc>
          <w:tcPr>
            <w:tcW w:w="2250" w:type="dxa"/>
            <w:vAlign w:val="center"/>
          </w:tcPr>
          <w:p w14:paraId="4F846FBF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t>Контроллер</w:t>
            </w:r>
          </w:p>
        </w:tc>
        <w:tc>
          <w:tcPr>
            <w:tcW w:w="2900" w:type="dxa"/>
            <w:vAlign w:val="center"/>
          </w:tcPr>
          <w:p w14:paraId="4F846FC0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LoanController</w:t>
            </w:r>
            <w:proofErr w:type="spellEnd"/>
            <w:r>
              <w:rPr>
                <w:spacing w:val="-4"/>
                <w:lang w:val="ru-RU"/>
              </w:rPr>
              <w:br/>
              <w:t>(LoanController.cpp)</w:t>
            </w:r>
          </w:p>
        </w:tc>
        <w:tc>
          <w:tcPr>
            <w:tcW w:w="4206" w:type="dxa"/>
            <w:vAlign w:val="center"/>
          </w:tcPr>
          <w:p w14:paraId="4F846FC1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Обработка нажатия кнопки, открытие окна ввода, восстановление последних данных, разбор строк в числа, передача значений в модель</w:t>
            </w:r>
          </w:p>
        </w:tc>
      </w:tr>
      <w:tr w:rsidR="000B4576" w:rsidRPr="007E0AF1" w14:paraId="4F846FC6" w14:textId="77777777">
        <w:trPr>
          <w:cantSplit/>
        </w:trPr>
        <w:tc>
          <w:tcPr>
            <w:tcW w:w="2250" w:type="dxa"/>
            <w:vAlign w:val="center"/>
          </w:tcPr>
          <w:p w14:paraId="4F846FC3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t>Данные</w:t>
            </w:r>
          </w:p>
        </w:tc>
        <w:tc>
          <w:tcPr>
            <w:tcW w:w="2900" w:type="dxa"/>
            <w:vAlign w:val="center"/>
          </w:tcPr>
          <w:p w14:paraId="4F846FC4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LoanInput</w:t>
            </w:r>
            <w:proofErr w:type="spellEnd"/>
            <w:r>
              <w:rPr>
                <w:spacing w:val="-4"/>
                <w:lang w:val="ru-RU"/>
              </w:rPr>
              <w:br/>
              <w:t>(</w:t>
            </w:r>
            <w:proofErr w:type="spellStart"/>
            <w:r>
              <w:rPr>
                <w:spacing w:val="-4"/>
                <w:lang w:val="ru-RU"/>
              </w:rPr>
              <w:t>LoanInput.h</w:t>
            </w:r>
            <w:proofErr w:type="spellEnd"/>
            <w:r>
              <w:rPr>
                <w:spacing w:val="-4"/>
                <w:lang w:val="ru-RU"/>
              </w:rPr>
              <w:t>)</w:t>
            </w:r>
          </w:p>
        </w:tc>
        <w:tc>
          <w:tcPr>
            <w:tcW w:w="4206" w:type="dxa"/>
            <w:vAlign w:val="center"/>
          </w:tcPr>
          <w:p w14:paraId="4F846FC5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Структура со строками, введенными пользователем</w:t>
            </w:r>
          </w:p>
        </w:tc>
      </w:tr>
      <w:tr w:rsidR="000B4576" w:rsidRPr="007E0AF1" w14:paraId="4F846FCA" w14:textId="77777777">
        <w:trPr>
          <w:cantSplit/>
        </w:trPr>
        <w:tc>
          <w:tcPr>
            <w:tcW w:w="2250" w:type="dxa"/>
            <w:vAlign w:val="center"/>
          </w:tcPr>
          <w:p w14:paraId="4F846FC7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r>
              <w:rPr>
                <w:spacing w:val="-4"/>
                <w:lang w:val="ru-RU"/>
              </w:rPr>
              <w:t>Точка входа</w:t>
            </w:r>
          </w:p>
        </w:tc>
        <w:tc>
          <w:tcPr>
            <w:tcW w:w="2900" w:type="dxa"/>
            <w:vAlign w:val="center"/>
          </w:tcPr>
          <w:p w14:paraId="4F846FC8" w14:textId="77777777" w:rsidR="000B4576" w:rsidRDefault="00000000">
            <w:pPr>
              <w:ind w:firstLine="0"/>
              <w:jc w:val="left"/>
              <w:rPr>
                <w:spacing w:val="-4"/>
              </w:rPr>
            </w:pPr>
            <w:proofErr w:type="spellStart"/>
            <w:r>
              <w:rPr>
                <w:spacing w:val="-4"/>
                <w:lang w:val="ru-RU"/>
              </w:rPr>
              <w:t>wWinMain</w:t>
            </w:r>
            <w:proofErr w:type="spellEnd"/>
            <w:r>
              <w:rPr>
                <w:spacing w:val="-4"/>
                <w:lang w:val="ru-RU"/>
              </w:rPr>
              <w:br/>
              <w:t>(main.cpp)</w:t>
            </w:r>
          </w:p>
        </w:tc>
        <w:tc>
          <w:tcPr>
            <w:tcW w:w="4206" w:type="dxa"/>
            <w:vAlign w:val="center"/>
          </w:tcPr>
          <w:p w14:paraId="4F846FC9" w14:textId="77777777" w:rsidR="000B4576" w:rsidRDefault="00000000">
            <w:pPr>
              <w:ind w:firstLine="0"/>
              <w:jc w:val="left"/>
              <w:rPr>
                <w:spacing w:val="-4"/>
                <w:lang w:val="ru-RU"/>
              </w:rPr>
            </w:pPr>
            <w:r>
              <w:rPr>
                <w:spacing w:val="-4"/>
                <w:lang w:val="ru-RU"/>
              </w:rPr>
              <w:t>Создание модели, представления и контроллера, подписка представления на модель, запуск цикла обработки сообщений</w:t>
            </w:r>
          </w:p>
        </w:tc>
      </w:tr>
    </w:tbl>
    <w:p w14:paraId="4F846FCB" w14:textId="77777777" w:rsidR="000B4576" w:rsidRDefault="000B4576">
      <w:pPr>
        <w:rPr>
          <w:lang w:val="ru-RU"/>
        </w:rPr>
      </w:pPr>
    </w:p>
    <w:p w14:paraId="4F846FCC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t>2.3 Реализация каркаса MVC с активной моделью</w:t>
      </w:r>
    </w:p>
    <w:p w14:paraId="4F846FCD" w14:textId="77777777" w:rsidR="000B4576" w:rsidRDefault="000B4576">
      <w:pPr>
        <w:rPr>
          <w:lang w:val="ru-RU"/>
        </w:rPr>
      </w:pPr>
    </w:p>
    <w:p w14:paraId="4F846FCE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Модель реализована классом </w:t>
      </w:r>
      <w:proofErr w:type="spellStart"/>
      <w:r>
        <w:rPr>
          <w:lang w:val="ru-RU"/>
        </w:rPr>
        <w:t>LoanModel</w:t>
      </w:r>
      <w:proofErr w:type="spellEnd"/>
      <w:r>
        <w:rPr>
          <w:lang w:val="ru-RU"/>
        </w:rPr>
        <w:t>. Класс хранит параметры кредита – процентную ставку, сумму и срок, а также результаты расчета: ежемесячный платеж, общую сумму выплат и переплату. Он выполняет проверку допустимости введенных значений и вычисляет аннуитетный платеж. Заголовочный файл модели не включает ни одного файла представления или контроллера, то есть модель не знает о том, кто ее использует.</w:t>
      </w:r>
    </w:p>
    <w:p w14:paraId="4F846FCF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Активность модели обеспечивается интерфейсом </w:t>
      </w:r>
      <w:proofErr w:type="spellStart"/>
      <w:r>
        <w:rPr>
          <w:lang w:val="ru-RU"/>
        </w:rPr>
        <w:t>IObserver</w:t>
      </w:r>
      <w:proofErr w:type="spellEnd"/>
      <w:r>
        <w:rPr>
          <w:lang w:val="ru-RU"/>
        </w:rPr>
        <w:t xml:space="preserve"> и списком подписчиков, который хранится в самой модели. Метод </w:t>
      </w:r>
      <w:proofErr w:type="spellStart"/>
      <w:r>
        <w:rPr>
          <w:lang w:val="ru-RU"/>
        </w:rPr>
        <w:t>AddObserver</w:t>
      </w:r>
      <w:proofErr w:type="spellEnd"/>
      <w:r>
        <w:rPr>
          <w:lang w:val="ru-RU"/>
        </w:rPr>
        <w:t xml:space="preserve"> добавляет подписчика, а метод </w:t>
      </w:r>
      <w:proofErr w:type="spellStart"/>
      <w:r>
        <w:rPr>
          <w:lang w:val="ru-RU"/>
        </w:rPr>
        <w:t>NotifyAll</w:t>
      </w:r>
      <w:proofErr w:type="spellEnd"/>
      <w:r>
        <w:rPr>
          <w:lang w:val="ru-RU"/>
        </w:rPr>
        <w:t xml:space="preserve"> вызывает у каждого из них метод </w:t>
      </w:r>
      <w:proofErr w:type="spellStart"/>
      <w:r>
        <w:rPr>
          <w:lang w:val="ru-RU"/>
        </w:rPr>
        <w:t>OnModelChanged</w:t>
      </w:r>
      <w:proofErr w:type="spellEnd"/>
      <w:r>
        <w:rPr>
          <w:lang w:val="ru-RU"/>
        </w:rPr>
        <w:t xml:space="preserve">. Уведомление рассылается после каждого успешного расчета. Класс </w:t>
      </w:r>
      <w:proofErr w:type="spellStart"/>
      <w:r>
        <w:rPr>
          <w:lang w:val="ru-RU"/>
        </w:rPr>
        <w:t>MainView</w:t>
      </w:r>
      <w:proofErr w:type="spellEnd"/>
      <w:r>
        <w:rPr>
          <w:lang w:val="ru-RU"/>
        </w:rPr>
        <w:t xml:space="preserve"> реализует интерфейс </w:t>
      </w:r>
      <w:proofErr w:type="spellStart"/>
      <w:r>
        <w:rPr>
          <w:lang w:val="ru-RU"/>
        </w:rPr>
        <w:t>IObserver</w:t>
      </w:r>
      <w:proofErr w:type="spellEnd"/>
      <w:r>
        <w:rPr>
          <w:lang w:val="ru-RU"/>
        </w:rPr>
        <w:t xml:space="preserve"> и подписывается на модель в функции </w:t>
      </w:r>
      <w:proofErr w:type="spellStart"/>
      <w:r>
        <w:rPr>
          <w:lang w:val="ru-RU"/>
        </w:rPr>
        <w:t>wWinMain</w:t>
      </w:r>
      <w:proofErr w:type="spellEnd"/>
      <w:r>
        <w:rPr>
          <w:lang w:val="ru-RU"/>
        </w:rPr>
        <w:t>. По уведомлению он самостоятельно считывает из модели результаты и обновляет метки главного окна, без участия контроллера.</w:t>
      </w:r>
    </w:p>
    <w:p w14:paraId="4F846FD0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Последние введенные данные хранятся в главной форме, в поле класса </w:t>
      </w:r>
      <w:proofErr w:type="spellStart"/>
      <w:r>
        <w:rPr>
          <w:lang w:val="ru-RU"/>
        </w:rPr>
        <w:t>MainView</w:t>
      </w:r>
      <w:proofErr w:type="spellEnd"/>
      <w:r>
        <w:rPr>
          <w:lang w:val="ru-RU"/>
        </w:rPr>
        <w:t xml:space="preserve">, в виде строк структуры </w:t>
      </w:r>
      <w:proofErr w:type="spellStart"/>
      <w:r>
        <w:rPr>
          <w:lang w:val="ru-RU"/>
        </w:rPr>
        <w:t>LoanInput</w:t>
      </w:r>
      <w:proofErr w:type="spellEnd"/>
      <w:r>
        <w:rPr>
          <w:lang w:val="ru-RU"/>
        </w:rPr>
        <w:t xml:space="preserve">. Хранение строк, а не чисел позволяет восстанавливать именно то, что набрал пользователь, включая некорректный ввод, как требует условие задания. Разбор строк в числа выполняет контроллер, а проверку допустимых значений – модель, поскольку правила вида «ставка не более 100 %» и «срок от 1 до 50 лет» относятся к логике задачи, а не к свойствам элементов интерфейса. Благодаря </w:t>
      </w:r>
      <w:r>
        <w:rPr>
          <w:lang w:val="ru-RU"/>
        </w:rPr>
        <w:lastRenderedPageBreak/>
        <w:t>этому окно ввода остается пассивным и может быть заменено без изменения логики расчета.</w:t>
      </w:r>
    </w:p>
    <w:p w14:paraId="4F846FD1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Контроллер реализован классом </w:t>
      </w:r>
      <w:proofErr w:type="spellStart"/>
      <w:r>
        <w:rPr>
          <w:lang w:val="ru-RU"/>
        </w:rPr>
        <w:t>LoanController</w:t>
      </w:r>
      <w:proofErr w:type="spellEnd"/>
      <w:r>
        <w:rPr>
          <w:lang w:val="ru-RU"/>
        </w:rPr>
        <w:t xml:space="preserve">. При создании он регистрирует в главном окне обработчик нажатия кнопки «Ввести данные». По нажатию контроллер открывает окно ввода, заполняет его последними введенными данными, которые хранит представление, и передает введенные значения в модель вызовом метода </w:t>
      </w:r>
      <w:proofErr w:type="spellStart"/>
      <w:r>
        <w:rPr>
          <w:lang w:val="ru-RU"/>
        </w:rPr>
        <w:t>SetParameters</w:t>
      </w:r>
      <w:proofErr w:type="spellEnd"/>
      <w:r>
        <w:rPr>
          <w:lang w:val="ru-RU"/>
        </w:rPr>
        <w:t xml:space="preserve">. Результат расчета контроллер не отображает: обновление интерфейса выполняется по цепочке «модель – уведомление – метод </w:t>
      </w:r>
      <w:proofErr w:type="spellStart"/>
      <w:r>
        <w:rPr>
          <w:lang w:val="ru-RU"/>
        </w:rPr>
        <w:t>OnModelChanged</w:t>
      </w:r>
      <w:proofErr w:type="spellEnd"/>
      <w:r>
        <w:rPr>
          <w:lang w:val="ru-RU"/>
        </w:rPr>
        <w:t xml:space="preserve"> представления».</w:t>
      </w:r>
    </w:p>
    <w:p w14:paraId="4F846FD2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Окно ввода реализовано классом </w:t>
      </w:r>
      <w:proofErr w:type="spellStart"/>
      <w:r>
        <w:rPr>
          <w:lang w:val="ru-RU"/>
        </w:rPr>
        <w:t>InputDialog</w:t>
      </w:r>
      <w:proofErr w:type="spellEnd"/>
      <w:r>
        <w:rPr>
          <w:lang w:val="ru-RU"/>
        </w:rPr>
        <w:t xml:space="preserve"> как модальное: пока оно открыто, главное окно недоступно. Окно создается </w:t>
      </w:r>
      <w:proofErr w:type="spellStart"/>
      <w:r>
        <w:rPr>
          <w:lang w:val="ru-RU"/>
        </w:rPr>
        <w:t>программно</w:t>
      </w:r>
      <w:proofErr w:type="spellEnd"/>
      <w:r>
        <w:rPr>
          <w:lang w:val="ru-RU"/>
        </w:rPr>
        <w:t>, без файла ресурсов, и закрывается кнопками «ОК» и «Отмена».</w:t>
      </w:r>
    </w:p>
    <w:p w14:paraId="4F846FD3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Некорректные данные обрабатываются следующим образом. Метод </w:t>
      </w:r>
      <w:proofErr w:type="spellStart"/>
      <w:r>
        <w:rPr>
          <w:lang w:val="ru-RU"/>
        </w:rPr>
        <w:t>SetParameters</w:t>
      </w:r>
      <w:proofErr w:type="spellEnd"/>
      <w:r>
        <w:rPr>
          <w:lang w:val="ru-RU"/>
        </w:rPr>
        <w:t xml:space="preserve"> возвращает значение «ложь» и текст ошибки, не изменяя состояния модели, а окно ввода выводит сообщение с описанием причины и остается открытым, чтобы пользователь мог исправить значение. Результат предыдущего расчета при этом остается на главной форме, так как модель его не меняла.</w:t>
      </w:r>
    </w:p>
    <w:p w14:paraId="4F846FD4" w14:textId="77777777" w:rsidR="000B4576" w:rsidRDefault="000B4576">
      <w:pPr>
        <w:rPr>
          <w:lang w:val="ru-RU"/>
        </w:rPr>
      </w:pPr>
    </w:p>
    <w:p w14:paraId="4F846FD5" w14:textId="77777777" w:rsidR="000B4576" w:rsidRDefault="00000000">
      <w:pPr>
        <w:keepNext/>
        <w:jc w:val="left"/>
        <w:rPr>
          <w:lang w:val="ru-RU"/>
        </w:rPr>
      </w:pPr>
      <w:r>
        <w:rPr>
          <w:b/>
          <w:lang w:val="ru-RU"/>
        </w:rPr>
        <w:t>2.4 Алгоритм расчета кредита</w:t>
      </w:r>
    </w:p>
    <w:p w14:paraId="4F846FD6" w14:textId="77777777" w:rsidR="000B4576" w:rsidRDefault="000B4576">
      <w:pPr>
        <w:rPr>
          <w:lang w:val="ru-RU"/>
        </w:rPr>
      </w:pPr>
    </w:p>
    <w:p w14:paraId="4F846FD7" w14:textId="77777777" w:rsidR="000B4576" w:rsidRDefault="00000000">
      <w:pPr>
        <w:rPr>
          <w:lang w:val="ru-RU"/>
        </w:rPr>
      </w:pPr>
      <w:r>
        <w:rPr>
          <w:lang w:val="ru-RU"/>
        </w:rPr>
        <w:t>Расчет выполняется по формуле аннуитетного платежа, при которой кредит погашается равными ежемесячными платежами. Расчет состоит из четырех шагов.</w:t>
      </w:r>
    </w:p>
    <w:p w14:paraId="4F846FD8" w14:textId="77777777" w:rsidR="000B4576" w:rsidRDefault="00000000">
      <w:pPr>
        <w:rPr>
          <w:lang w:val="ru-RU"/>
        </w:rPr>
      </w:pPr>
      <w:r>
        <w:rPr>
          <w:lang w:val="ru-RU"/>
        </w:rPr>
        <w:t>Шаг 1. Вычисляются месячная процентная ставка и общее число платежей:</w:t>
      </w:r>
    </w:p>
    <w:p w14:paraId="4F846FD9" w14:textId="77777777" w:rsidR="000B4576" w:rsidRDefault="000B4576">
      <w:pPr>
        <w:rPr>
          <w:lang w:val="ru-RU"/>
        </w:rPr>
      </w:pPr>
    </w:p>
    <w:p w14:paraId="4F846FDA" w14:textId="77777777" w:rsidR="000B4576" w:rsidRPr="007E0AF1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7E0AF1">
        <w:rPr>
          <w:lang w:val="ru-RU"/>
        </w:rPr>
        <w:tab/>
      </w:r>
      <w:r>
        <w:rPr>
          <w:i/>
          <w:lang w:val="ru-RU"/>
        </w:rPr>
        <w:t>r</w:t>
      </w:r>
      <w:r>
        <w:rPr>
          <w:lang w:val="ru-RU"/>
        </w:rPr>
        <w:t xml:space="preserve"> = </w:t>
      </w:r>
      <w:r>
        <w:rPr>
          <w:i/>
          <w:lang w:val="ru-RU"/>
        </w:rPr>
        <w:t>p</w:t>
      </w:r>
      <w:r>
        <w:rPr>
          <w:lang w:val="ru-RU"/>
        </w:rPr>
        <w:t xml:space="preserve"> / (12·100</w:t>
      </w:r>
      <w:proofErr w:type="gramStart"/>
      <w:r>
        <w:rPr>
          <w:lang w:val="ru-RU"/>
        </w:rPr>
        <w:t xml:space="preserve">);  </w:t>
      </w:r>
      <w:r>
        <w:rPr>
          <w:i/>
          <w:lang w:val="ru-RU"/>
        </w:rPr>
        <w:t>n</w:t>
      </w:r>
      <w:proofErr w:type="gramEnd"/>
      <w:r>
        <w:rPr>
          <w:lang w:val="ru-RU"/>
        </w:rPr>
        <w:t xml:space="preserve"> = 12·</w:t>
      </w:r>
      <w:r>
        <w:rPr>
          <w:i/>
          <w:lang w:val="ru-RU"/>
        </w:rPr>
        <w:t>T</w:t>
      </w:r>
      <w:r w:rsidRPr="007E0AF1">
        <w:rPr>
          <w:lang w:val="ru-RU"/>
        </w:rPr>
        <w:tab/>
      </w:r>
      <w:r>
        <w:rPr>
          <w:lang w:val="ru-RU"/>
        </w:rPr>
        <w:t>(2.1)</w:t>
      </w:r>
    </w:p>
    <w:p w14:paraId="4F846FDB" w14:textId="77777777" w:rsidR="000B4576" w:rsidRDefault="000B4576">
      <w:pPr>
        <w:rPr>
          <w:lang w:val="ru-RU"/>
        </w:rPr>
      </w:pPr>
    </w:p>
    <w:p w14:paraId="4F846FDC" w14:textId="77777777" w:rsidR="000B4576" w:rsidRPr="007E0AF1" w:rsidRDefault="00000000">
      <w:pPr>
        <w:ind w:firstLine="0"/>
        <w:rPr>
          <w:lang w:val="ru-RU"/>
        </w:rPr>
      </w:pPr>
      <w:r>
        <w:rPr>
          <w:lang w:val="ru-RU"/>
        </w:rPr>
        <w:t xml:space="preserve">где </w:t>
      </w:r>
      <w:r>
        <w:rPr>
          <w:i/>
          <w:lang w:val="ru-RU"/>
        </w:rPr>
        <w:t>p</w:t>
      </w:r>
      <w:r>
        <w:rPr>
          <w:lang w:val="ru-RU"/>
        </w:rPr>
        <w:t xml:space="preserve"> – годовая процентная ставка, %;</w:t>
      </w:r>
    </w:p>
    <w:p w14:paraId="4F846FDD" w14:textId="77777777" w:rsidR="000B4576" w:rsidRPr="007E0AF1" w:rsidRDefault="00000000">
      <w:pPr>
        <w:ind w:left="567" w:firstLine="0"/>
        <w:rPr>
          <w:lang w:val="ru-RU"/>
        </w:rPr>
      </w:pPr>
      <w:r>
        <w:rPr>
          <w:i/>
          <w:lang w:val="ru-RU"/>
        </w:rPr>
        <w:t>T</w:t>
      </w:r>
      <w:r>
        <w:rPr>
          <w:lang w:val="ru-RU"/>
        </w:rPr>
        <w:t xml:space="preserve"> – срок кредита, лет;</w:t>
      </w:r>
    </w:p>
    <w:p w14:paraId="4F846FDE" w14:textId="77777777" w:rsidR="000B4576" w:rsidRPr="007E0AF1" w:rsidRDefault="00000000">
      <w:pPr>
        <w:ind w:left="567" w:firstLine="0"/>
        <w:rPr>
          <w:lang w:val="ru-RU"/>
        </w:rPr>
      </w:pPr>
      <w:r>
        <w:rPr>
          <w:i/>
          <w:lang w:val="ru-RU"/>
        </w:rPr>
        <w:t>r</w:t>
      </w:r>
      <w:r>
        <w:rPr>
          <w:lang w:val="ru-RU"/>
        </w:rPr>
        <w:t xml:space="preserve"> – месячная процентная ставка, доли единицы;</w:t>
      </w:r>
    </w:p>
    <w:p w14:paraId="4F846FDF" w14:textId="77777777" w:rsidR="000B4576" w:rsidRPr="007E0AF1" w:rsidRDefault="00000000">
      <w:pPr>
        <w:ind w:left="567" w:firstLine="0"/>
        <w:rPr>
          <w:lang w:val="ru-RU"/>
        </w:rPr>
      </w:pPr>
      <w:r>
        <w:rPr>
          <w:i/>
          <w:lang w:val="ru-RU"/>
        </w:rPr>
        <w:t>n</w:t>
      </w:r>
      <w:r>
        <w:rPr>
          <w:lang w:val="ru-RU"/>
        </w:rPr>
        <w:t xml:space="preserve"> – число ежемесячных платежей.</w:t>
      </w:r>
    </w:p>
    <w:p w14:paraId="4F846FE0" w14:textId="77777777" w:rsidR="000B4576" w:rsidRDefault="00000000">
      <w:pPr>
        <w:rPr>
          <w:lang w:val="ru-RU"/>
        </w:rPr>
      </w:pPr>
      <w:r>
        <w:rPr>
          <w:lang w:val="ru-RU"/>
        </w:rPr>
        <w:t>Шаг 2. Определяется ежемесячный платеж:</w:t>
      </w:r>
    </w:p>
    <w:p w14:paraId="4F846FE1" w14:textId="77777777" w:rsidR="000B4576" w:rsidRDefault="000B4576">
      <w:pPr>
        <w:rPr>
          <w:lang w:val="ru-RU"/>
        </w:rPr>
      </w:pPr>
    </w:p>
    <w:p w14:paraId="4F846FE2" w14:textId="77777777" w:rsidR="000B4576" w:rsidRPr="007E0AF1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>
        <w:tab/>
      </w:r>
      <w:r>
        <w:rPr>
          <w:i/>
          <w:lang w:val="ru-RU"/>
        </w:rPr>
        <w:t>P</w:t>
      </w:r>
      <w:r>
        <w:rPr>
          <w:lang w:val="ru-RU"/>
        </w:rPr>
        <w:t xml:space="preserve"> = </w:t>
      </w:r>
      <w:proofErr w:type="spellStart"/>
      <w:r>
        <w:rPr>
          <w:i/>
          <w:lang w:val="ru-RU"/>
        </w:rPr>
        <w:t>S</w:t>
      </w:r>
      <w:r>
        <w:rPr>
          <w:lang w:val="ru-RU"/>
        </w:rPr>
        <w:t>·</w:t>
      </w:r>
      <w:r>
        <w:rPr>
          <w:i/>
          <w:lang w:val="ru-RU"/>
        </w:rPr>
        <w:t>r</w:t>
      </w:r>
      <w:proofErr w:type="spellEnd"/>
      <w:r>
        <w:rPr>
          <w:lang w:val="ru-RU"/>
        </w:rPr>
        <w:t xml:space="preserve"> / (1 – (1 + </w:t>
      </w:r>
      <w:r>
        <w:rPr>
          <w:i/>
          <w:lang w:val="ru-RU"/>
        </w:rPr>
        <w:t>r</w:t>
      </w:r>
      <w:r>
        <w:rPr>
          <w:lang w:val="ru-RU"/>
        </w:rPr>
        <w:t>)</w:t>
      </w:r>
      <w:r>
        <w:rPr>
          <w:vertAlign w:val="superscript"/>
          <w:lang w:val="ru-RU"/>
        </w:rPr>
        <w:t>–</w:t>
      </w:r>
      <w:r>
        <w:rPr>
          <w:i/>
          <w:vertAlign w:val="superscript"/>
          <w:lang w:val="ru-RU"/>
        </w:rPr>
        <w:t>n</w:t>
      </w:r>
      <w:r>
        <w:rPr>
          <w:lang w:val="ru-RU"/>
        </w:rPr>
        <w:t>)</w:t>
      </w:r>
      <w:r w:rsidRPr="007E0AF1">
        <w:rPr>
          <w:lang w:val="ru-RU"/>
        </w:rPr>
        <w:tab/>
      </w:r>
      <w:r>
        <w:rPr>
          <w:lang w:val="ru-RU"/>
        </w:rPr>
        <w:t>(2.2)</w:t>
      </w:r>
    </w:p>
    <w:p w14:paraId="4F846FE3" w14:textId="77777777" w:rsidR="000B4576" w:rsidRDefault="000B4576">
      <w:pPr>
        <w:rPr>
          <w:lang w:val="ru-RU"/>
        </w:rPr>
      </w:pPr>
    </w:p>
    <w:p w14:paraId="4F846FE4" w14:textId="77777777" w:rsidR="000B4576" w:rsidRPr="007E0AF1" w:rsidRDefault="00000000">
      <w:pPr>
        <w:ind w:firstLine="0"/>
        <w:rPr>
          <w:lang w:val="ru-RU"/>
        </w:rPr>
      </w:pPr>
      <w:r>
        <w:rPr>
          <w:lang w:val="ru-RU"/>
        </w:rPr>
        <w:t xml:space="preserve">где </w:t>
      </w:r>
      <w:r>
        <w:rPr>
          <w:i/>
          <w:lang w:val="ru-RU"/>
        </w:rPr>
        <w:t>P</w:t>
      </w:r>
      <w:r>
        <w:rPr>
          <w:lang w:val="ru-RU"/>
        </w:rPr>
        <w:t xml:space="preserve"> – ежемесячный платеж, денежных единиц;</w:t>
      </w:r>
    </w:p>
    <w:p w14:paraId="4F846FE5" w14:textId="77777777" w:rsidR="000B4576" w:rsidRPr="007E0AF1" w:rsidRDefault="00000000">
      <w:pPr>
        <w:ind w:left="567" w:firstLine="0"/>
        <w:rPr>
          <w:lang w:val="ru-RU"/>
        </w:rPr>
      </w:pPr>
      <w:r>
        <w:rPr>
          <w:i/>
          <w:lang w:val="ru-RU"/>
        </w:rPr>
        <w:t>S</w:t>
      </w:r>
      <w:r>
        <w:rPr>
          <w:lang w:val="ru-RU"/>
        </w:rPr>
        <w:t xml:space="preserve"> – сумма кредита, денежных единиц.</w:t>
      </w:r>
    </w:p>
    <w:p w14:paraId="4F846FE6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При нулевой процентной ставке платеж вычисляется по формуле </w:t>
      </w:r>
      <w:r>
        <w:rPr>
          <w:i/>
          <w:lang w:val="ru-RU"/>
        </w:rPr>
        <w:t>P</w:t>
      </w:r>
      <w:r>
        <w:rPr>
          <w:lang w:val="ru-RU"/>
        </w:rPr>
        <w:t xml:space="preserve"> = </w:t>
      </w:r>
      <w:r>
        <w:rPr>
          <w:i/>
          <w:lang w:val="ru-RU"/>
        </w:rPr>
        <w:t>S</w:t>
      </w:r>
      <w:r>
        <w:rPr>
          <w:lang w:val="ru-RU"/>
        </w:rPr>
        <w:t xml:space="preserve"> / </w:t>
      </w:r>
      <w:r>
        <w:rPr>
          <w:i/>
          <w:lang w:val="ru-RU"/>
        </w:rPr>
        <w:t>n</w:t>
      </w:r>
      <w:r>
        <w:rPr>
          <w:lang w:val="ru-RU"/>
        </w:rPr>
        <w:t>.</w:t>
      </w:r>
    </w:p>
    <w:p w14:paraId="4F846FE7" w14:textId="77777777" w:rsidR="000B4576" w:rsidRDefault="00000000">
      <w:pPr>
        <w:rPr>
          <w:lang w:val="ru-RU"/>
        </w:rPr>
      </w:pPr>
      <w:r>
        <w:rPr>
          <w:lang w:val="ru-RU"/>
        </w:rPr>
        <w:t>Шаг 3. Находятся общая сумма выплат банку и сумма переплаты:</w:t>
      </w:r>
    </w:p>
    <w:p w14:paraId="4F846FE8" w14:textId="77777777" w:rsidR="000B4576" w:rsidRDefault="000B4576">
      <w:pPr>
        <w:rPr>
          <w:lang w:val="ru-RU"/>
        </w:rPr>
      </w:pPr>
    </w:p>
    <w:p w14:paraId="4F846FE9" w14:textId="77777777" w:rsidR="000B4576" w:rsidRPr="007E0AF1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7E0AF1">
        <w:rPr>
          <w:lang w:val="ru-RU"/>
        </w:rPr>
        <w:tab/>
      </w:r>
      <w:r>
        <w:rPr>
          <w:i/>
          <w:lang w:val="ru-RU"/>
        </w:rPr>
        <w:t>V</w:t>
      </w:r>
      <w:r>
        <w:rPr>
          <w:lang w:val="ru-RU"/>
        </w:rPr>
        <w:t xml:space="preserve"> = </w:t>
      </w:r>
      <w:proofErr w:type="spellStart"/>
      <w:r>
        <w:rPr>
          <w:i/>
          <w:lang w:val="ru-RU"/>
        </w:rPr>
        <w:t>P</w:t>
      </w:r>
      <w:r>
        <w:rPr>
          <w:lang w:val="ru-RU"/>
        </w:rPr>
        <w:t>·</w:t>
      </w:r>
      <w:proofErr w:type="gramStart"/>
      <w:r>
        <w:rPr>
          <w:i/>
          <w:lang w:val="ru-RU"/>
        </w:rPr>
        <w:t>n</w:t>
      </w:r>
      <w:proofErr w:type="spellEnd"/>
      <w:r>
        <w:rPr>
          <w:lang w:val="ru-RU"/>
        </w:rPr>
        <w:t>;  Δ</w:t>
      </w:r>
      <w:proofErr w:type="gramEnd"/>
      <w:r>
        <w:rPr>
          <w:lang w:val="ru-RU"/>
        </w:rPr>
        <w:t xml:space="preserve"> = </w:t>
      </w:r>
      <w:r>
        <w:rPr>
          <w:i/>
          <w:lang w:val="ru-RU"/>
        </w:rPr>
        <w:t>V</w:t>
      </w:r>
      <w:r>
        <w:rPr>
          <w:lang w:val="ru-RU"/>
        </w:rPr>
        <w:t xml:space="preserve"> – </w:t>
      </w:r>
      <w:r>
        <w:rPr>
          <w:i/>
          <w:lang w:val="ru-RU"/>
        </w:rPr>
        <w:t>S</w:t>
      </w:r>
      <w:r w:rsidRPr="007E0AF1">
        <w:rPr>
          <w:lang w:val="ru-RU"/>
        </w:rPr>
        <w:tab/>
      </w:r>
      <w:r>
        <w:rPr>
          <w:lang w:val="ru-RU"/>
        </w:rPr>
        <w:t>(2.3)</w:t>
      </w:r>
    </w:p>
    <w:p w14:paraId="4F846FEA" w14:textId="77777777" w:rsidR="000B4576" w:rsidRDefault="000B4576">
      <w:pPr>
        <w:rPr>
          <w:lang w:val="ru-RU"/>
        </w:rPr>
      </w:pPr>
    </w:p>
    <w:p w14:paraId="4F846FEB" w14:textId="77777777" w:rsidR="000B4576" w:rsidRPr="007E0AF1" w:rsidRDefault="00000000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где </w:t>
      </w:r>
      <w:r>
        <w:rPr>
          <w:i/>
          <w:lang w:val="ru-RU"/>
        </w:rPr>
        <w:t>V</w:t>
      </w:r>
      <w:r>
        <w:rPr>
          <w:lang w:val="ru-RU"/>
        </w:rPr>
        <w:t xml:space="preserve"> – общая сумма выплат банку, денежных единиц;</w:t>
      </w:r>
    </w:p>
    <w:p w14:paraId="4F846FEC" w14:textId="77777777" w:rsidR="000B4576" w:rsidRPr="007E0AF1" w:rsidRDefault="00000000">
      <w:pPr>
        <w:ind w:left="567" w:firstLine="0"/>
        <w:rPr>
          <w:lang w:val="ru-RU"/>
        </w:rPr>
      </w:pPr>
      <w:r>
        <w:rPr>
          <w:lang w:val="ru-RU"/>
        </w:rPr>
        <w:t>Δ – переплата, денежных единиц.</w:t>
      </w:r>
    </w:p>
    <w:p w14:paraId="4F846FED" w14:textId="77777777" w:rsidR="000B4576" w:rsidRDefault="00000000">
      <w:pPr>
        <w:rPr>
          <w:lang w:val="ru-RU"/>
        </w:rPr>
      </w:pPr>
      <w:r>
        <w:rPr>
          <w:lang w:val="ru-RU"/>
        </w:rPr>
        <w:t>Шаг 4. Определяется, во сколько раз человек переплатит банку, то есть отношение общей суммы выплат к сумме кредита:</w:t>
      </w:r>
    </w:p>
    <w:p w14:paraId="4F846FEE" w14:textId="77777777" w:rsidR="000B4576" w:rsidRDefault="000B4576">
      <w:pPr>
        <w:rPr>
          <w:lang w:val="ru-RU"/>
        </w:rPr>
      </w:pPr>
    </w:p>
    <w:p w14:paraId="4F846FEF" w14:textId="77777777" w:rsidR="000B4576" w:rsidRPr="007E0AF1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7E0AF1">
        <w:rPr>
          <w:lang w:val="ru-RU"/>
        </w:rPr>
        <w:tab/>
      </w:r>
      <w:r>
        <w:rPr>
          <w:i/>
          <w:lang w:val="ru-RU"/>
        </w:rPr>
        <w:t>K</w:t>
      </w:r>
      <w:r>
        <w:rPr>
          <w:lang w:val="ru-RU"/>
        </w:rPr>
        <w:t xml:space="preserve"> = </w:t>
      </w:r>
      <w:r>
        <w:rPr>
          <w:i/>
          <w:lang w:val="ru-RU"/>
        </w:rPr>
        <w:t>V</w:t>
      </w:r>
      <w:r>
        <w:rPr>
          <w:lang w:val="ru-RU"/>
        </w:rPr>
        <w:t xml:space="preserve"> / </w:t>
      </w:r>
      <w:r>
        <w:rPr>
          <w:i/>
          <w:lang w:val="ru-RU"/>
        </w:rPr>
        <w:t>S</w:t>
      </w:r>
      <w:r w:rsidRPr="007E0AF1">
        <w:rPr>
          <w:lang w:val="ru-RU"/>
        </w:rPr>
        <w:tab/>
      </w:r>
      <w:r>
        <w:rPr>
          <w:lang w:val="ru-RU"/>
        </w:rPr>
        <w:t>(2.4)</w:t>
      </w:r>
    </w:p>
    <w:p w14:paraId="4F846FF0" w14:textId="77777777" w:rsidR="000B4576" w:rsidRDefault="000B4576">
      <w:pPr>
        <w:rPr>
          <w:lang w:val="ru-RU"/>
        </w:rPr>
      </w:pPr>
    </w:p>
    <w:p w14:paraId="4F846FF1" w14:textId="77777777" w:rsidR="000B4576" w:rsidRPr="007E0AF1" w:rsidRDefault="00000000">
      <w:pPr>
        <w:ind w:firstLine="0"/>
        <w:rPr>
          <w:lang w:val="ru-RU"/>
        </w:rPr>
      </w:pPr>
      <w:r>
        <w:rPr>
          <w:lang w:val="ru-RU"/>
        </w:rPr>
        <w:t xml:space="preserve">где </w:t>
      </w:r>
      <w:r>
        <w:rPr>
          <w:i/>
          <w:lang w:val="ru-RU"/>
        </w:rPr>
        <w:t>K</w:t>
      </w:r>
      <w:r>
        <w:rPr>
          <w:lang w:val="ru-RU"/>
        </w:rPr>
        <w:t xml:space="preserve"> – кратность выплат относительно суммы кредита.</w:t>
      </w:r>
    </w:p>
    <w:p w14:paraId="4F846FF2" w14:textId="77777777" w:rsidR="000B4576" w:rsidRDefault="00000000">
      <w:pPr>
        <w:rPr>
          <w:lang w:val="ru-RU"/>
        </w:rPr>
      </w:pPr>
      <w:r>
        <w:rPr>
          <w:lang w:val="ru-RU"/>
        </w:rPr>
        <w:t>Проверке подлежат все введенные значения: процентная ставка должна быть числом от 0 до 100, сумма кредита – положительным числом не более 1 000 000 000 000, срок кредита – целым числом лет от 1 до 50. В качестве разделителя десятичных дробей допускается как точка, так и запятая.</w:t>
      </w:r>
    </w:p>
    <w:p w14:paraId="4F846FF3" w14:textId="77777777" w:rsidR="000B4576" w:rsidRDefault="00000000">
      <w:pPr>
        <w:keepNext/>
        <w:pageBreakBefore/>
        <w:jc w:val="left"/>
        <w:rPr>
          <w:lang w:val="ru-RU"/>
        </w:rPr>
      </w:pPr>
      <w:r>
        <w:rPr>
          <w:b/>
          <w:lang w:val="ru-RU"/>
        </w:rPr>
        <w:lastRenderedPageBreak/>
        <w:t>3 РЕЗУЛЬТАТЫ РАБОТЫ ПРОГРАММЫ</w:t>
      </w:r>
    </w:p>
    <w:p w14:paraId="4F846FF4" w14:textId="77777777" w:rsidR="000B4576" w:rsidRDefault="000B4576">
      <w:pPr>
        <w:rPr>
          <w:lang w:val="ru-RU"/>
        </w:rPr>
      </w:pPr>
    </w:p>
    <w:p w14:paraId="4F846FF5" w14:textId="77777777" w:rsidR="000B4576" w:rsidRDefault="00000000">
      <w:pPr>
        <w:rPr>
          <w:lang w:val="ru-RU"/>
        </w:rPr>
      </w:pPr>
      <w:r>
        <w:rPr>
          <w:lang w:val="ru-RU"/>
        </w:rPr>
        <w:t>После запуска программы отображается главное окно с кнопкой «Ввести данные». Значения исходных данных и результата не заполнены, вместо них выведены прочерки. Вид главного окна после запуска изображен на рисунке 3.1.</w:t>
      </w:r>
    </w:p>
    <w:p w14:paraId="4F846FF6" w14:textId="77777777" w:rsidR="000B4576" w:rsidRDefault="000B4576">
      <w:pPr>
        <w:rPr>
          <w:lang w:val="ru-RU"/>
        </w:rPr>
      </w:pPr>
    </w:p>
    <w:p w14:paraId="4F846FF7" w14:textId="77777777" w:rsidR="000B4576" w:rsidRDefault="00000000" w:rsidP="007E0AF1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4F84725B" wp14:editId="4F84725C">
            <wp:extent cx="4410075" cy="3381375"/>
            <wp:effectExtent l="0" t="0" r="9525" b="952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14D2F" w14:textId="77777777" w:rsidR="00FC3B35" w:rsidRDefault="00FC3B35" w:rsidP="007E0AF1">
      <w:pPr>
        <w:jc w:val="center"/>
        <w:rPr>
          <w:lang w:val="ru-RU"/>
        </w:rPr>
      </w:pPr>
    </w:p>
    <w:p w14:paraId="4F846FF8" w14:textId="77777777" w:rsidR="000B4576" w:rsidRDefault="00000000" w:rsidP="007E0AF1">
      <w:pPr>
        <w:ind w:firstLine="0"/>
        <w:jc w:val="center"/>
        <w:rPr>
          <w:lang w:val="ru-RU"/>
        </w:rPr>
      </w:pPr>
      <w:r>
        <w:rPr>
          <w:lang w:val="ru-RU"/>
        </w:rPr>
        <w:t>Рисунок 3.1 – Главное окно программы после запуска</w:t>
      </w:r>
    </w:p>
    <w:p w14:paraId="4F846FF9" w14:textId="77777777" w:rsidR="000B4576" w:rsidRDefault="000B4576">
      <w:pPr>
        <w:rPr>
          <w:lang w:val="ru-RU"/>
        </w:rPr>
      </w:pPr>
    </w:p>
    <w:p w14:paraId="4F846FFA" w14:textId="77777777" w:rsidR="000B4576" w:rsidRDefault="00000000">
      <w:pPr>
        <w:rPr>
          <w:lang w:val="ru-RU"/>
        </w:rPr>
      </w:pPr>
      <w:r>
        <w:rPr>
          <w:lang w:val="ru-RU"/>
        </w:rPr>
        <w:t>По нажатию на кнопку «Ввести данные» открывается модальное окно для ввода процентной ставки, суммы и срока кредита. Заполненное окно ввода изображено на рисунке 3.2. Для контрольного примера введены ставка 10 %, сумма 100000 и срок 10 лет.</w:t>
      </w:r>
    </w:p>
    <w:p w14:paraId="4F846FFB" w14:textId="77777777" w:rsidR="000B4576" w:rsidRDefault="000B4576">
      <w:pPr>
        <w:rPr>
          <w:lang w:val="ru-RU"/>
        </w:rPr>
      </w:pPr>
    </w:p>
    <w:p w14:paraId="4F846FFC" w14:textId="77777777" w:rsidR="000B4576" w:rsidRDefault="00000000" w:rsidP="00FC3B35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4F84725D" wp14:editId="4F84725E">
            <wp:extent cx="3562350" cy="2095500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0769" w14:textId="77777777" w:rsidR="00FC3B35" w:rsidRDefault="00FC3B35" w:rsidP="007E0AF1">
      <w:pPr>
        <w:jc w:val="center"/>
        <w:rPr>
          <w:lang w:val="ru-RU"/>
        </w:rPr>
      </w:pPr>
    </w:p>
    <w:p w14:paraId="4F846FFD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Рисунок 3.2 – Окно ввода исходных данных</w:t>
      </w:r>
    </w:p>
    <w:p w14:paraId="4F846FFE" w14:textId="77777777" w:rsidR="000B4576" w:rsidRDefault="000B4576">
      <w:pPr>
        <w:rPr>
          <w:lang w:val="ru-RU"/>
        </w:rPr>
      </w:pPr>
    </w:p>
    <w:p w14:paraId="4F846FFF" w14:textId="77777777" w:rsidR="000B4576" w:rsidRDefault="00000000">
      <w:pPr>
        <w:rPr>
          <w:lang w:val="ru-RU"/>
        </w:rPr>
      </w:pPr>
      <w:r>
        <w:rPr>
          <w:lang w:val="ru-RU"/>
        </w:rPr>
        <w:lastRenderedPageBreak/>
        <w:t>После подтверждения ввода модель принимает данные, выполняет расчет и рассылает уведомление, по которому главное окно отображает введенные данные и результат. Главное окно с результатом расчета изображено на рисунке 3.3. Для контрольного примера ежемесячный платеж составляет 1321,51, общая сумма выплат – 158580,88, переплата – 58580,88, то есть в 1,59 раза.</w:t>
      </w:r>
    </w:p>
    <w:p w14:paraId="4F847000" w14:textId="77777777" w:rsidR="000B4576" w:rsidRDefault="000B4576">
      <w:pPr>
        <w:rPr>
          <w:lang w:val="ru-RU"/>
        </w:rPr>
      </w:pPr>
    </w:p>
    <w:p w14:paraId="4F847001" w14:textId="77777777" w:rsidR="000B4576" w:rsidRDefault="00000000" w:rsidP="007E0AF1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4F84725F" wp14:editId="4F847260">
            <wp:extent cx="4381500" cy="3343275"/>
            <wp:effectExtent l="0" t="0" r="0" b="952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C7B9" w14:textId="77777777" w:rsidR="00D6760C" w:rsidRDefault="00D6760C" w:rsidP="007E0AF1">
      <w:pPr>
        <w:jc w:val="center"/>
        <w:rPr>
          <w:lang w:val="ru-RU"/>
        </w:rPr>
      </w:pPr>
    </w:p>
    <w:p w14:paraId="4F847002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Рисунок 3.3 – Главное окно с результатом расчета</w:t>
      </w:r>
    </w:p>
    <w:p w14:paraId="4F847003" w14:textId="77777777" w:rsidR="000B4576" w:rsidRDefault="000B4576">
      <w:pPr>
        <w:rPr>
          <w:lang w:val="ru-RU"/>
        </w:rPr>
      </w:pPr>
    </w:p>
    <w:p w14:paraId="4F847004" w14:textId="77777777" w:rsidR="000B4576" w:rsidRDefault="00000000">
      <w:pPr>
        <w:rPr>
          <w:lang w:val="ru-RU"/>
        </w:rPr>
      </w:pPr>
      <w:r>
        <w:rPr>
          <w:lang w:val="ru-RU"/>
        </w:rPr>
        <w:t>При повторном нажатии на кнопку «Ввести данные» окно ввода восстанавливает последние введенные значения, которые хранятся в главной форме. Восстановленные данные изображены на рисунке 3.4.</w:t>
      </w:r>
    </w:p>
    <w:p w14:paraId="4F847005" w14:textId="77777777" w:rsidR="000B4576" w:rsidRDefault="000B4576">
      <w:pPr>
        <w:rPr>
          <w:lang w:val="ru-RU"/>
        </w:rPr>
      </w:pPr>
    </w:p>
    <w:p w14:paraId="4F847006" w14:textId="77777777" w:rsidR="000B4576" w:rsidRDefault="00000000" w:rsidP="007E0AF1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4F847261" wp14:editId="4F847262">
            <wp:extent cx="3609975" cy="2057400"/>
            <wp:effectExtent l="0" t="0" r="9525" b="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E688" w14:textId="77777777" w:rsidR="00D6760C" w:rsidRDefault="00D6760C" w:rsidP="007E0AF1">
      <w:pPr>
        <w:jc w:val="center"/>
        <w:rPr>
          <w:lang w:val="ru-RU"/>
        </w:rPr>
      </w:pPr>
    </w:p>
    <w:p w14:paraId="4F847007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Рисунок 3.4 – Восстановление последних введенных данных</w:t>
      </w:r>
    </w:p>
    <w:p w14:paraId="4F847008" w14:textId="77777777" w:rsidR="000B4576" w:rsidRDefault="000B4576">
      <w:pPr>
        <w:rPr>
          <w:lang w:val="ru-RU"/>
        </w:rPr>
      </w:pPr>
    </w:p>
    <w:p w14:paraId="4F847009" w14:textId="77777777" w:rsidR="000B4576" w:rsidRDefault="00000000">
      <w:pPr>
        <w:rPr>
          <w:lang w:val="ru-RU"/>
        </w:rPr>
      </w:pPr>
      <w:r>
        <w:rPr>
          <w:lang w:val="ru-RU"/>
        </w:rPr>
        <w:lastRenderedPageBreak/>
        <w:t>Если введенные данные некорректны, окно ввода выводит сообщение с описанием причины и остается открытым, а результат на главной форме не изменяется. Сообщение об ошибке при вводе нулевого срока кредита изображено на рисунке 3.5.</w:t>
      </w:r>
    </w:p>
    <w:p w14:paraId="4F84700A" w14:textId="77777777" w:rsidR="000B4576" w:rsidRDefault="000B4576">
      <w:pPr>
        <w:rPr>
          <w:lang w:val="ru-RU"/>
        </w:rPr>
      </w:pPr>
    </w:p>
    <w:p w14:paraId="4F84700B" w14:textId="77777777" w:rsidR="000B4576" w:rsidRDefault="00000000" w:rsidP="007E0AF1">
      <w:pPr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4F847263" wp14:editId="4F847264">
            <wp:extent cx="3686175" cy="2867025"/>
            <wp:effectExtent l="0" t="0" r="9525" b="9525"/>
            <wp:docPr id="8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6508" w14:textId="77777777" w:rsidR="00D6760C" w:rsidRDefault="00D6760C" w:rsidP="007E0AF1">
      <w:pPr>
        <w:jc w:val="center"/>
        <w:rPr>
          <w:lang w:val="ru-RU"/>
        </w:rPr>
      </w:pPr>
    </w:p>
    <w:p w14:paraId="4F84700C" w14:textId="77777777" w:rsidR="000B4576" w:rsidRDefault="00000000">
      <w:pPr>
        <w:ind w:firstLine="0"/>
        <w:jc w:val="center"/>
        <w:rPr>
          <w:lang w:val="ru-RU"/>
        </w:rPr>
      </w:pPr>
      <w:r>
        <w:rPr>
          <w:lang w:val="ru-RU"/>
        </w:rPr>
        <w:t>Рисунок 3.5 – Сообщение о некорректных данных</w:t>
      </w:r>
    </w:p>
    <w:p w14:paraId="4F84700D" w14:textId="77777777" w:rsidR="000B4576" w:rsidRDefault="000B4576">
      <w:pPr>
        <w:rPr>
          <w:lang w:val="ru-RU"/>
        </w:rPr>
      </w:pPr>
    </w:p>
    <w:p w14:paraId="4F84700E" w14:textId="77777777" w:rsidR="000B4576" w:rsidRDefault="00000000">
      <w:pPr>
        <w:rPr>
          <w:lang w:val="ru-RU"/>
        </w:rPr>
      </w:pPr>
      <w:r>
        <w:rPr>
          <w:lang w:val="ru-RU"/>
        </w:rPr>
        <w:t>Все элементы задания по варианту 19 выполнены: главная форма содержит кнопку «Ввести данные», ввод вынесен в дополнительное окно, последние введенные данные запоминаются в главной форме и восстанавливаются при повторном вводе, при некорректных данных выводится сообщение об ошибке, результат расчета отображается на главной форме, каркас MVC построен с активной моделью.</w:t>
      </w:r>
    </w:p>
    <w:p w14:paraId="4F84700F" w14:textId="77777777" w:rsidR="000B4576" w:rsidRDefault="000B4576">
      <w:pPr>
        <w:rPr>
          <w:lang w:val="ru-RU"/>
        </w:rPr>
      </w:pPr>
    </w:p>
    <w:p w14:paraId="4F847010" w14:textId="77777777" w:rsidR="000B4576" w:rsidRDefault="00000000">
      <w:pPr>
        <w:keepNext/>
        <w:pageBreakBefore/>
        <w:ind w:firstLine="0"/>
        <w:jc w:val="center"/>
        <w:rPr>
          <w:lang w:val="ru-RU"/>
        </w:rPr>
      </w:pPr>
      <w:r>
        <w:rPr>
          <w:b/>
          <w:lang w:val="ru-RU"/>
        </w:rPr>
        <w:lastRenderedPageBreak/>
        <w:t>ЗАКЛЮЧЕНИЕ</w:t>
      </w:r>
    </w:p>
    <w:p w14:paraId="4F847011" w14:textId="77777777" w:rsidR="000B4576" w:rsidRDefault="000B4576">
      <w:pPr>
        <w:rPr>
          <w:lang w:val="ru-RU"/>
        </w:rPr>
      </w:pPr>
    </w:p>
    <w:p w14:paraId="4F847012" w14:textId="77777777" w:rsidR="000B4576" w:rsidRDefault="00000000">
      <w:pPr>
        <w:rPr>
          <w:lang w:val="ru-RU"/>
        </w:rPr>
      </w:pPr>
      <w:r>
        <w:rPr>
          <w:lang w:val="ru-RU"/>
        </w:rPr>
        <w:t>В ходе лабораторной работы изучены назначение, состав и основные приемы работы с интегрированной средой разработки программного обеспечения, а также архитектурный паттерн MVC и принципиальные различия между его реализациями с пассивной и активной моделью.</w:t>
      </w:r>
    </w:p>
    <w:p w14:paraId="4F847013" w14:textId="77777777" w:rsidR="000B4576" w:rsidRDefault="00000000">
      <w:pPr>
        <w:rPr>
          <w:lang w:val="ru-RU"/>
        </w:rPr>
      </w:pPr>
      <w:r>
        <w:rPr>
          <w:lang w:val="ru-RU"/>
        </w:rPr>
        <w:t>В качестве среды разработки выбрана Microsoft Visual Studio 2022, в качестве языка программирования – C++ с использованием интерфейса Windows API. В выбранной среде создан проект и разработано оконное приложение, реализующее задание варианта 19 – программу расчета кредита на жилье, определяющую ежемесячный платеж, общую сумму выплат и переплату.</w:t>
      </w:r>
    </w:p>
    <w:p w14:paraId="4F847014" w14:textId="77777777" w:rsidR="000B4576" w:rsidRDefault="00000000">
      <w:pPr>
        <w:rPr>
          <w:lang w:val="ru-RU"/>
        </w:rPr>
      </w:pPr>
      <w:r>
        <w:rPr>
          <w:lang w:val="ru-RU"/>
        </w:rPr>
        <w:t xml:space="preserve">Каркас приложения построен в соответствии с архитектурным паттерном MVC с использованием активной модели: класс </w:t>
      </w:r>
      <w:proofErr w:type="spellStart"/>
      <w:r>
        <w:rPr>
          <w:lang w:val="ru-RU"/>
        </w:rPr>
        <w:t>LoanModel</w:t>
      </w:r>
      <w:proofErr w:type="spellEnd"/>
      <w:r>
        <w:rPr>
          <w:lang w:val="ru-RU"/>
        </w:rPr>
        <w:t xml:space="preserve"> хранит данные и выполняет вычисления, самостоятельно оповещая подписчиков через интерфейс </w:t>
      </w:r>
      <w:proofErr w:type="spellStart"/>
      <w:r>
        <w:rPr>
          <w:lang w:val="ru-RU"/>
        </w:rPr>
        <w:t>IObserver</w:t>
      </w:r>
      <w:proofErr w:type="spellEnd"/>
      <w:r>
        <w:rPr>
          <w:lang w:val="ru-RU"/>
        </w:rPr>
        <w:t xml:space="preserve">; класс </w:t>
      </w:r>
      <w:proofErr w:type="spellStart"/>
      <w:r>
        <w:rPr>
          <w:lang w:val="ru-RU"/>
        </w:rPr>
        <w:t>MainView</w:t>
      </w:r>
      <w:proofErr w:type="spellEnd"/>
      <w:r>
        <w:rPr>
          <w:lang w:val="ru-RU"/>
        </w:rPr>
        <w:t xml:space="preserve"> является подписчиком и обновляет главное окно без участия контроллера; класс </w:t>
      </w:r>
      <w:proofErr w:type="spellStart"/>
      <w:r>
        <w:rPr>
          <w:lang w:val="ru-RU"/>
        </w:rPr>
        <w:t>InputDialog</w:t>
      </w:r>
      <w:proofErr w:type="spellEnd"/>
      <w:r>
        <w:rPr>
          <w:lang w:val="ru-RU"/>
        </w:rPr>
        <w:t xml:space="preserve"> образует окно ввода; класс </w:t>
      </w:r>
      <w:proofErr w:type="spellStart"/>
      <w:r>
        <w:rPr>
          <w:lang w:val="ru-RU"/>
        </w:rPr>
        <w:t>LoanController</w:t>
      </w:r>
      <w:proofErr w:type="spellEnd"/>
      <w:r>
        <w:rPr>
          <w:lang w:val="ru-RU"/>
        </w:rPr>
        <w:t xml:space="preserve"> обрабатывает действия пользователя. Такое разделение делает логику расчета независимой от способа отображения данных.</w:t>
      </w:r>
    </w:p>
    <w:p w14:paraId="4F847015" w14:textId="77777777" w:rsidR="000B4576" w:rsidRDefault="00000000">
      <w:pPr>
        <w:rPr>
          <w:lang w:val="ru-RU"/>
        </w:rPr>
      </w:pPr>
      <w:r>
        <w:rPr>
          <w:lang w:val="ru-RU"/>
        </w:rPr>
        <w:t>Работоспособность приложения подтверждена: реализованы запоминание и восстановление последних введенных данных, проверка корректности ввода с выводом сообщения об ошибке и отображение результата расчета на главной форме.</w:t>
      </w:r>
    </w:p>
    <w:p w14:paraId="4F847016" w14:textId="77777777" w:rsidR="000B4576" w:rsidRDefault="00000000">
      <w:pPr>
        <w:keepNext/>
        <w:pageBreakBefore/>
        <w:ind w:firstLine="0"/>
        <w:jc w:val="center"/>
        <w:rPr>
          <w:lang w:val="ru-RU"/>
        </w:rPr>
      </w:pPr>
      <w:r>
        <w:rPr>
          <w:b/>
          <w:lang w:val="ru-RU"/>
        </w:rPr>
        <w:lastRenderedPageBreak/>
        <w:t>ПРИЛОЖЕНИЕ А</w:t>
      </w:r>
    </w:p>
    <w:p w14:paraId="4F847017" w14:textId="77777777" w:rsidR="000B4576" w:rsidRDefault="00000000">
      <w:pPr>
        <w:keepNext/>
        <w:ind w:firstLine="0"/>
        <w:jc w:val="center"/>
        <w:rPr>
          <w:lang w:val="ru-RU"/>
        </w:rPr>
      </w:pPr>
      <w:r>
        <w:rPr>
          <w:b/>
          <w:lang w:val="ru-RU"/>
        </w:rPr>
        <w:t>(обязательное)</w:t>
      </w:r>
    </w:p>
    <w:p w14:paraId="4F847018" w14:textId="77777777" w:rsidR="000B4576" w:rsidRDefault="00000000">
      <w:pPr>
        <w:keepNext/>
        <w:ind w:firstLine="0"/>
        <w:jc w:val="center"/>
        <w:rPr>
          <w:lang w:val="ru-RU"/>
        </w:rPr>
      </w:pPr>
      <w:r>
        <w:rPr>
          <w:b/>
          <w:lang w:val="ru-RU"/>
        </w:rPr>
        <w:t>Листинг кода</w:t>
      </w:r>
    </w:p>
    <w:p w14:paraId="4F847019" w14:textId="77777777" w:rsidR="000B4576" w:rsidRDefault="000B4576">
      <w:pPr>
        <w:rPr>
          <w:lang w:val="ru-RU"/>
        </w:rPr>
      </w:pPr>
    </w:p>
    <w:p w14:paraId="4F84701A" w14:textId="77777777" w:rsidR="000B4576" w:rsidRDefault="00000000">
      <w:pPr>
        <w:keepNext/>
        <w:ind w:firstLine="0"/>
        <w:rPr>
          <w:lang w:val="ru-RU"/>
        </w:rPr>
      </w:pPr>
      <w:r>
        <w:rPr>
          <w:lang w:val="ru-RU"/>
        </w:rPr>
        <w:t xml:space="preserve">Файл </w:t>
      </w:r>
      <w:proofErr w:type="spellStart"/>
      <w:r>
        <w:rPr>
          <w:lang w:val="ru-RU"/>
        </w:rPr>
        <w:t>LoanInput.h</w:t>
      </w:r>
      <w:proofErr w:type="spellEnd"/>
    </w:p>
    <w:p w14:paraId="4F84701B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01C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#</w:t>
      </w:r>
      <w:r>
        <w:rPr>
          <w:rFonts w:ascii="Courier New" w:eastAsia="Courier New" w:hAnsi="Courier New"/>
          <w:sz w:val="20"/>
        </w:rPr>
        <w:t>pragma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once</w:t>
      </w:r>
    </w:p>
    <w:p w14:paraId="4F84701D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#</w:t>
      </w:r>
      <w:r>
        <w:rPr>
          <w:rFonts w:ascii="Courier New" w:eastAsia="Courier New" w:hAnsi="Courier New"/>
          <w:sz w:val="20"/>
        </w:rPr>
        <w:t>include</w:t>
      </w:r>
      <w:r w:rsidRPr="007E0AF1">
        <w:rPr>
          <w:rFonts w:ascii="Courier New" w:eastAsia="Courier New" w:hAnsi="Courier New"/>
          <w:sz w:val="20"/>
          <w:lang w:val="ru-RU"/>
        </w:rPr>
        <w:t xml:space="preserve"> &lt;</w:t>
      </w:r>
      <w:r>
        <w:rPr>
          <w:rFonts w:ascii="Courier New" w:eastAsia="Courier New" w:hAnsi="Courier New"/>
          <w:sz w:val="20"/>
        </w:rPr>
        <w:t>string</w:t>
      </w:r>
      <w:r w:rsidRPr="007E0AF1">
        <w:rPr>
          <w:rFonts w:ascii="Courier New" w:eastAsia="Courier New" w:hAnsi="Courier New"/>
          <w:sz w:val="20"/>
          <w:lang w:val="ru-RU"/>
        </w:rPr>
        <w:t>&gt;</w:t>
      </w:r>
    </w:p>
    <w:p w14:paraId="4F84701E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01F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Сырые данные, введённые пользователем (строки как есть).</w:t>
      </w:r>
    </w:p>
    <w:p w14:paraId="4F847020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Хранятся в главной форме и восстанавливаются при повторном вводе.</w:t>
      </w:r>
    </w:p>
    <w:p w14:paraId="4F847021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struct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</w:p>
    <w:p w14:paraId="4F847022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{</w:t>
      </w:r>
    </w:p>
    <w:p w14:paraId="4F847023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</w:t>
      </w:r>
      <w:r w:rsidRPr="007E0AF1">
        <w:rPr>
          <w:rFonts w:ascii="Courier New" w:eastAsia="Courier New" w:hAnsi="Courier New"/>
          <w:sz w:val="20"/>
          <w:lang w:val="ru-RU"/>
        </w:rPr>
        <w:t>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rate</w:t>
      </w:r>
      <w:r w:rsidRPr="007E0AF1">
        <w:rPr>
          <w:rFonts w:ascii="Courier New" w:eastAsia="Courier New" w:hAnsi="Courier New"/>
          <w:sz w:val="20"/>
          <w:lang w:val="ru-RU"/>
        </w:rPr>
        <w:t xml:space="preserve">;   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 xml:space="preserve"> // процентная ставка, % годовых</w:t>
      </w:r>
    </w:p>
    <w:p w14:paraId="4F847024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</w:t>
      </w:r>
      <w:r w:rsidRPr="007E0AF1">
        <w:rPr>
          <w:rFonts w:ascii="Courier New" w:eastAsia="Courier New" w:hAnsi="Courier New"/>
          <w:sz w:val="20"/>
          <w:lang w:val="ru-RU"/>
        </w:rPr>
        <w:t>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amount</w:t>
      </w:r>
      <w:r w:rsidRPr="007E0AF1">
        <w:rPr>
          <w:rFonts w:ascii="Courier New" w:eastAsia="Courier New" w:hAnsi="Courier New"/>
          <w:sz w:val="20"/>
          <w:lang w:val="ru-RU"/>
        </w:rPr>
        <w:t>;  /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/ сумма кредита</w:t>
      </w:r>
    </w:p>
    <w:p w14:paraId="4F847025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</w:t>
      </w:r>
      <w:r w:rsidRPr="007E0AF1">
        <w:rPr>
          <w:rFonts w:ascii="Courier New" w:eastAsia="Courier New" w:hAnsi="Courier New"/>
          <w:sz w:val="20"/>
          <w:lang w:val="ru-RU"/>
        </w:rPr>
        <w:t>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years</w:t>
      </w:r>
      <w:r w:rsidRPr="007E0AF1">
        <w:rPr>
          <w:rFonts w:ascii="Courier New" w:eastAsia="Courier New" w:hAnsi="Courier New"/>
          <w:sz w:val="20"/>
          <w:lang w:val="ru-RU"/>
        </w:rPr>
        <w:t xml:space="preserve">;   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// срок, лет</w:t>
      </w:r>
    </w:p>
    <w:p w14:paraId="4F84702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};</w:t>
      </w:r>
    </w:p>
    <w:p w14:paraId="4F847027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2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29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</w:t>
      </w:r>
      <w:proofErr w:type="spellStart"/>
      <w:r w:rsidRPr="007E0AF1">
        <w:t>LoanModel.h</w:t>
      </w:r>
      <w:proofErr w:type="spellEnd"/>
    </w:p>
    <w:p w14:paraId="4F84702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2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#pragma once</w:t>
      </w:r>
    </w:p>
    <w:p w14:paraId="4F84702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&lt;string&gt;</w:t>
      </w:r>
    </w:p>
    <w:p w14:paraId="4F84702D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#</w:t>
      </w:r>
      <w:r>
        <w:rPr>
          <w:rFonts w:ascii="Courier New" w:eastAsia="Courier New" w:hAnsi="Courier New"/>
          <w:sz w:val="20"/>
        </w:rPr>
        <w:t>include</w:t>
      </w:r>
      <w:r w:rsidRPr="007E0AF1">
        <w:rPr>
          <w:rFonts w:ascii="Courier New" w:eastAsia="Courier New" w:hAnsi="Courier New"/>
          <w:sz w:val="20"/>
          <w:lang w:val="ru-RU"/>
        </w:rPr>
        <w:t xml:space="preserve"> &lt;</w:t>
      </w:r>
      <w:r>
        <w:rPr>
          <w:rFonts w:ascii="Courier New" w:eastAsia="Courier New" w:hAnsi="Courier New"/>
          <w:sz w:val="20"/>
        </w:rPr>
        <w:t>vector</w:t>
      </w:r>
      <w:r w:rsidRPr="007E0AF1">
        <w:rPr>
          <w:rFonts w:ascii="Courier New" w:eastAsia="Courier New" w:hAnsi="Courier New"/>
          <w:sz w:val="20"/>
          <w:lang w:val="ru-RU"/>
        </w:rPr>
        <w:t>&gt;</w:t>
      </w:r>
    </w:p>
    <w:p w14:paraId="4F84702E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02F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// Наблюдатель: вид подписывается на модель (АКТИВНАЯ модель </w:t>
      </w:r>
      <w:r>
        <w:rPr>
          <w:rFonts w:ascii="Courier New" w:eastAsia="Courier New" w:hAnsi="Courier New"/>
          <w:sz w:val="20"/>
        </w:rPr>
        <w:t>MVC</w:t>
      </w:r>
      <w:r w:rsidRPr="007E0AF1">
        <w:rPr>
          <w:rFonts w:ascii="Courier New" w:eastAsia="Courier New" w:hAnsi="Courier New"/>
          <w:sz w:val="20"/>
          <w:lang w:val="ru-RU"/>
        </w:rPr>
        <w:t>)</w:t>
      </w:r>
    </w:p>
    <w:p w14:paraId="4F84703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class </w:t>
      </w:r>
      <w:proofErr w:type="spellStart"/>
      <w:r>
        <w:rPr>
          <w:rFonts w:ascii="Courier New" w:eastAsia="Courier New" w:hAnsi="Courier New"/>
          <w:sz w:val="20"/>
        </w:rPr>
        <w:t>IObserver</w:t>
      </w:r>
      <w:proofErr w:type="spellEnd"/>
    </w:p>
    <w:p w14:paraId="4F84703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3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public:</w:t>
      </w:r>
    </w:p>
    <w:p w14:paraId="4F84703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virtual ~</w:t>
      </w:r>
      <w:proofErr w:type="spellStart"/>
      <w:proofErr w:type="gramStart"/>
      <w:r>
        <w:rPr>
          <w:rFonts w:ascii="Courier New" w:eastAsia="Courier New" w:hAnsi="Courier New"/>
          <w:sz w:val="20"/>
        </w:rPr>
        <w:t>IObserver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 = default;</w:t>
      </w:r>
    </w:p>
    <w:p w14:paraId="4F847034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virtual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void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OnModelChanged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>(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) = 0;</w:t>
      </w:r>
    </w:p>
    <w:p w14:paraId="4F847035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};</w:t>
      </w:r>
    </w:p>
    <w:p w14:paraId="4F847036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037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Модель: данные и бизнес-логика расчёта аннуитетного кредита.</w:t>
      </w:r>
    </w:p>
    <w:p w14:paraId="4F847038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Сама уведомляет подписчиков об изменении состояния.</w:t>
      </w:r>
    </w:p>
    <w:p w14:paraId="4F84703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class </w:t>
      </w:r>
      <w:proofErr w:type="spellStart"/>
      <w:r>
        <w:rPr>
          <w:rFonts w:ascii="Courier New" w:eastAsia="Courier New" w:hAnsi="Courier New"/>
          <w:sz w:val="20"/>
        </w:rPr>
        <w:t>LoanModel</w:t>
      </w:r>
      <w:proofErr w:type="spellEnd"/>
    </w:p>
    <w:p w14:paraId="4F84703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3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public:</w:t>
      </w:r>
    </w:p>
    <w:p w14:paraId="4F84703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AddObserver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IObserver</w:t>
      </w:r>
      <w:proofErr w:type="spellEnd"/>
      <w:r>
        <w:rPr>
          <w:rFonts w:ascii="Courier New" w:eastAsia="Courier New" w:hAnsi="Courier New"/>
          <w:sz w:val="20"/>
        </w:rPr>
        <w:t>* o);</w:t>
      </w:r>
    </w:p>
    <w:p w14:paraId="4F84703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RemoveObserver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IObserver</w:t>
      </w:r>
      <w:proofErr w:type="spellEnd"/>
      <w:r>
        <w:rPr>
          <w:rFonts w:ascii="Courier New" w:eastAsia="Courier New" w:hAnsi="Courier New"/>
          <w:sz w:val="20"/>
        </w:rPr>
        <w:t>* o);</w:t>
      </w:r>
    </w:p>
    <w:p w14:paraId="4F84703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3F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// </w:t>
      </w:r>
      <w:proofErr w:type="spellStart"/>
      <w:r>
        <w:rPr>
          <w:rFonts w:ascii="Courier New" w:eastAsia="Courier New" w:hAnsi="Courier New"/>
          <w:sz w:val="20"/>
        </w:rPr>
        <w:t>Проверка</w:t>
      </w:r>
      <w:proofErr w:type="spellEnd"/>
      <w:r>
        <w:rPr>
          <w:rFonts w:ascii="Courier New" w:eastAsia="Courier New" w:hAnsi="Courier New"/>
          <w:sz w:val="20"/>
        </w:rPr>
        <w:t xml:space="preserve"> + </w:t>
      </w:r>
      <w:proofErr w:type="spellStart"/>
      <w:r>
        <w:rPr>
          <w:rFonts w:ascii="Courier New" w:eastAsia="Courier New" w:hAnsi="Courier New"/>
          <w:sz w:val="20"/>
        </w:rPr>
        <w:t>расчёт</w:t>
      </w:r>
      <w:proofErr w:type="spellEnd"/>
      <w:r>
        <w:rPr>
          <w:rFonts w:ascii="Courier New" w:eastAsia="Courier New" w:hAnsi="Courier New"/>
          <w:sz w:val="20"/>
        </w:rPr>
        <w:t xml:space="preserve">. </w:t>
      </w:r>
      <w:r w:rsidRPr="007E0AF1">
        <w:rPr>
          <w:rFonts w:ascii="Courier New" w:eastAsia="Courier New" w:hAnsi="Courier New"/>
          <w:sz w:val="20"/>
          <w:lang w:val="ru-RU"/>
        </w:rPr>
        <w:t>При успехе уведомляет наблюдателей.</w:t>
      </w:r>
    </w:p>
    <w:p w14:paraId="4F847040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// При ошибке возвращает </w:t>
      </w:r>
      <w:r>
        <w:rPr>
          <w:rFonts w:ascii="Courier New" w:eastAsia="Courier New" w:hAnsi="Courier New"/>
          <w:sz w:val="20"/>
        </w:rPr>
        <w:t>false</w:t>
      </w:r>
      <w:r w:rsidRPr="007E0AF1">
        <w:rPr>
          <w:rFonts w:ascii="Courier New" w:eastAsia="Courier New" w:hAnsi="Courier New"/>
          <w:sz w:val="20"/>
          <w:lang w:val="ru-RU"/>
        </w:rPr>
        <w:t xml:space="preserve"> и текст ошибки, состояние не меняется.</w:t>
      </w:r>
    </w:p>
    <w:p w14:paraId="4F847041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SetParameters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double 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 xml:space="preserve">, double amount, int years,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error);</w:t>
      </w:r>
    </w:p>
    <w:p w14:paraId="4F847042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4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bool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HasResult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) const  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t xml:space="preserve"> return </w:t>
      </w:r>
      <w:proofErr w:type="spellStart"/>
      <w:r>
        <w:rPr>
          <w:rFonts w:ascii="Courier New" w:eastAsia="Courier New" w:hAnsi="Courier New"/>
          <w:sz w:val="20"/>
        </w:rPr>
        <w:t>hasResult</w:t>
      </w:r>
      <w:proofErr w:type="spellEnd"/>
      <w:r>
        <w:rPr>
          <w:rFonts w:ascii="Courier New" w:eastAsia="Courier New" w:hAnsi="Courier New"/>
          <w:sz w:val="20"/>
        </w:rPr>
        <w:t>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</w:t>
      </w:r>
      <w:proofErr w:type="gramStart"/>
      <w:r>
        <w:rPr>
          <w:rFonts w:ascii="Courier New" w:eastAsia="Courier New" w:hAnsi="Courier New"/>
          <w:sz w:val="20"/>
        </w:rPr>
        <w:t>Rate(</w:t>
      </w:r>
      <w:proofErr w:type="gramEnd"/>
      <w:r>
        <w:rPr>
          <w:rFonts w:ascii="Courier New" w:eastAsia="Courier New" w:hAnsi="Courier New"/>
          <w:sz w:val="20"/>
        </w:rPr>
        <w:t xml:space="preserve">) const       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t xml:space="preserve"> return rate_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</w:t>
      </w:r>
      <w:proofErr w:type="gramStart"/>
      <w:r>
        <w:rPr>
          <w:rFonts w:ascii="Courier New" w:eastAsia="Courier New" w:hAnsi="Courier New"/>
          <w:sz w:val="20"/>
        </w:rPr>
        <w:t>Amount(</w:t>
      </w:r>
      <w:proofErr w:type="gramEnd"/>
      <w:r>
        <w:rPr>
          <w:rFonts w:ascii="Courier New" w:eastAsia="Courier New" w:hAnsi="Courier New"/>
          <w:sz w:val="20"/>
        </w:rPr>
        <w:t xml:space="preserve">) const     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t xml:space="preserve"> return amount_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int    </w:t>
      </w:r>
      <w:proofErr w:type="gramStart"/>
      <w:r>
        <w:rPr>
          <w:rFonts w:ascii="Courier New" w:eastAsia="Courier New" w:hAnsi="Courier New"/>
          <w:sz w:val="20"/>
        </w:rPr>
        <w:t>Years(</w:t>
      </w:r>
      <w:proofErr w:type="gramEnd"/>
      <w:r>
        <w:rPr>
          <w:rFonts w:ascii="Courier New" w:eastAsia="Courier New" w:hAnsi="Courier New"/>
          <w:sz w:val="20"/>
        </w:rPr>
        <w:t xml:space="preserve">) const      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t xml:space="preserve"> return years_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MonthlyPayment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) const </w:t>
      </w:r>
      <w:proofErr w:type="gramStart"/>
      <w:r>
        <w:rPr>
          <w:rFonts w:ascii="Courier New" w:eastAsia="Courier New" w:hAnsi="Courier New"/>
          <w:sz w:val="20"/>
        </w:rPr>
        <w:t>{ return</w:t>
      </w:r>
      <w:proofErr w:type="gramEnd"/>
      <w:r>
        <w:rPr>
          <w:rFonts w:ascii="Courier New" w:eastAsia="Courier New" w:hAnsi="Courier New"/>
          <w:sz w:val="20"/>
        </w:rPr>
        <w:t xml:space="preserve"> monthly_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TotalPayment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 const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t xml:space="preserve"> return total_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</w:t>
      </w:r>
      <w:proofErr w:type="gramStart"/>
      <w:r>
        <w:rPr>
          <w:rFonts w:ascii="Courier New" w:eastAsia="Courier New" w:hAnsi="Courier New"/>
          <w:sz w:val="20"/>
        </w:rPr>
        <w:t>Overpayment(</w:t>
      </w:r>
      <w:proofErr w:type="gramEnd"/>
      <w:r>
        <w:rPr>
          <w:rFonts w:ascii="Courier New" w:eastAsia="Courier New" w:hAnsi="Courier New"/>
          <w:sz w:val="20"/>
        </w:rPr>
        <w:t xml:space="preserve">) const </w:t>
      </w:r>
      <w:proofErr w:type="gramStart"/>
      <w:r>
        <w:rPr>
          <w:rFonts w:ascii="Courier New" w:eastAsia="Courier New" w:hAnsi="Courier New"/>
          <w:sz w:val="20"/>
        </w:rPr>
        <w:t xml:space="preserve">   {</w:t>
      </w:r>
      <w:proofErr w:type="gramEnd"/>
      <w:r>
        <w:rPr>
          <w:rFonts w:ascii="Courier New" w:eastAsia="Courier New" w:hAnsi="Courier New"/>
          <w:sz w:val="20"/>
        </w:rPr>
        <w:t xml:space="preserve"> return total_ - amount_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</w:t>
      </w:r>
      <w:proofErr w:type="spellStart"/>
      <w:proofErr w:type="gramStart"/>
      <w:r>
        <w:rPr>
          <w:rFonts w:ascii="Courier New" w:eastAsia="Courier New" w:hAnsi="Courier New"/>
          <w:sz w:val="20"/>
        </w:rPr>
        <w:t>OverpaymentRatio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) const </w:t>
      </w:r>
      <w:proofErr w:type="gramStart"/>
      <w:r>
        <w:rPr>
          <w:rFonts w:ascii="Courier New" w:eastAsia="Courier New" w:hAnsi="Courier New"/>
          <w:sz w:val="20"/>
        </w:rPr>
        <w:t>{ return</w:t>
      </w:r>
      <w:proofErr w:type="gramEnd"/>
      <w:r>
        <w:rPr>
          <w:rFonts w:ascii="Courier New" w:eastAsia="Courier New" w:hAnsi="Courier New"/>
          <w:sz w:val="20"/>
        </w:rPr>
        <w:t xml:space="preserve"> amount_ &gt; </w:t>
      </w:r>
      <w:proofErr w:type="gramStart"/>
      <w:r>
        <w:rPr>
          <w:rFonts w:ascii="Courier New" w:eastAsia="Courier New" w:hAnsi="Courier New"/>
          <w:sz w:val="20"/>
        </w:rPr>
        <w:t>0 ?</w:t>
      </w:r>
      <w:proofErr w:type="gramEnd"/>
      <w:r>
        <w:rPr>
          <w:rFonts w:ascii="Courier New" w:eastAsia="Courier New" w:hAnsi="Courier New"/>
          <w:sz w:val="20"/>
        </w:rPr>
        <w:t xml:space="preserve"> total_ / amount</w:t>
      </w:r>
      <w:proofErr w:type="gramStart"/>
      <w:r>
        <w:rPr>
          <w:rFonts w:ascii="Courier New" w:eastAsia="Courier New" w:hAnsi="Courier New"/>
          <w:sz w:val="20"/>
        </w:rPr>
        <w:t>_ :</w:t>
      </w:r>
      <w:proofErr w:type="gramEnd"/>
      <w:r>
        <w:rPr>
          <w:rFonts w:ascii="Courier New" w:eastAsia="Courier New" w:hAnsi="Courier New"/>
          <w:sz w:val="20"/>
        </w:rPr>
        <w:t xml:space="preserve"> 0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4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4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private:</w:t>
      </w:r>
    </w:p>
    <w:p w14:paraId="4F84704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NotifyAll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04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4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gramEnd"/>
      <w:r>
        <w:rPr>
          <w:rFonts w:ascii="Courier New" w:eastAsia="Courier New" w:hAnsi="Courier New"/>
          <w:sz w:val="20"/>
        </w:rPr>
        <w:t>vector&lt;</w:t>
      </w:r>
      <w:proofErr w:type="spellStart"/>
      <w:r>
        <w:rPr>
          <w:rFonts w:ascii="Courier New" w:eastAsia="Courier New" w:hAnsi="Courier New"/>
          <w:sz w:val="20"/>
        </w:rPr>
        <w:t>IObserver</w:t>
      </w:r>
      <w:proofErr w:type="spellEnd"/>
      <w:r>
        <w:rPr>
          <w:rFonts w:ascii="Courier New" w:eastAsia="Courier New" w:hAnsi="Courier New"/>
          <w:sz w:val="20"/>
        </w:rPr>
        <w:t>*&gt; observers_;</w:t>
      </w:r>
    </w:p>
    <w:p w14:paraId="4F84705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bool   </w:t>
      </w:r>
      <w:proofErr w:type="spellStart"/>
      <w:r>
        <w:rPr>
          <w:rFonts w:ascii="Courier New" w:eastAsia="Courier New" w:hAnsi="Courier New"/>
          <w:sz w:val="20"/>
        </w:rPr>
        <w:t>hasResult</w:t>
      </w:r>
      <w:proofErr w:type="spellEnd"/>
      <w:r>
        <w:rPr>
          <w:rFonts w:ascii="Courier New" w:eastAsia="Courier New" w:hAnsi="Courier New"/>
          <w:sz w:val="20"/>
        </w:rPr>
        <w:t>_ = false;</w:t>
      </w:r>
    </w:p>
    <w:p w14:paraId="4F84705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double rate_ = 0, amount_ = 0, monthly_ = 0, total_ = 0;</w:t>
      </w:r>
    </w:p>
    <w:p w14:paraId="4F84705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int    years_ = 0;</w:t>
      </w:r>
    </w:p>
    <w:p w14:paraId="4F84705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};</w:t>
      </w:r>
    </w:p>
    <w:p w14:paraId="4F84705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5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56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LoanModel.cpp</w:t>
      </w:r>
    </w:p>
    <w:p w14:paraId="4F847057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5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LoanModel.h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05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&lt;algorithm&gt;</w:t>
      </w:r>
    </w:p>
    <w:p w14:paraId="4F84705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cmath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05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5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AddObserver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IObserver</w:t>
      </w:r>
      <w:proofErr w:type="spellEnd"/>
      <w:r>
        <w:rPr>
          <w:rFonts w:ascii="Courier New" w:eastAsia="Courier New" w:hAnsi="Courier New"/>
          <w:sz w:val="20"/>
        </w:rPr>
        <w:t>* o)</w:t>
      </w:r>
    </w:p>
    <w:p w14:paraId="4F84705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5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(o) observers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push</w:t>
      </w:r>
      <w:proofErr w:type="gramEnd"/>
      <w:r>
        <w:rPr>
          <w:rFonts w:ascii="Courier New" w:eastAsia="Courier New" w:hAnsi="Courier New"/>
          <w:sz w:val="20"/>
        </w:rPr>
        <w:t>_back</w:t>
      </w:r>
      <w:proofErr w:type="spellEnd"/>
      <w:r>
        <w:rPr>
          <w:rFonts w:ascii="Courier New" w:eastAsia="Courier New" w:hAnsi="Courier New"/>
          <w:sz w:val="20"/>
        </w:rPr>
        <w:t>(o);</w:t>
      </w:r>
    </w:p>
    <w:p w14:paraId="4F84705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060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6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RemoveObserver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IObserver</w:t>
      </w:r>
      <w:proofErr w:type="spellEnd"/>
      <w:r>
        <w:rPr>
          <w:rFonts w:ascii="Courier New" w:eastAsia="Courier New" w:hAnsi="Courier New"/>
          <w:sz w:val="20"/>
        </w:rPr>
        <w:t>* o)</w:t>
      </w:r>
    </w:p>
    <w:p w14:paraId="4F84706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6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observers</w:t>
      </w:r>
      <w:proofErr w:type="gramStart"/>
      <w:r>
        <w:rPr>
          <w:rFonts w:ascii="Courier New" w:eastAsia="Courier New" w:hAnsi="Courier New"/>
          <w:sz w:val="20"/>
        </w:rPr>
        <w:t>_.erase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gramEnd"/>
      <w:r>
        <w:rPr>
          <w:rFonts w:ascii="Courier New" w:eastAsia="Courier New" w:hAnsi="Courier New"/>
          <w:sz w:val="20"/>
        </w:rPr>
        <w:t>remove(</w:t>
      </w:r>
      <w:proofErr w:type="spellStart"/>
      <w:r>
        <w:rPr>
          <w:rFonts w:ascii="Courier New" w:eastAsia="Courier New" w:hAnsi="Courier New"/>
          <w:sz w:val="20"/>
        </w:rPr>
        <w:t>observers</w:t>
      </w:r>
      <w:proofErr w:type="gramStart"/>
      <w:r>
        <w:rPr>
          <w:rFonts w:ascii="Courier New" w:eastAsia="Courier New" w:hAnsi="Courier New"/>
          <w:sz w:val="20"/>
        </w:rPr>
        <w:t>_.begin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(), </w:t>
      </w:r>
      <w:proofErr w:type="spellStart"/>
      <w:proofErr w:type="gramStart"/>
      <w:r>
        <w:rPr>
          <w:rFonts w:ascii="Courier New" w:eastAsia="Courier New" w:hAnsi="Courier New"/>
          <w:sz w:val="20"/>
        </w:rPr>
        <w:t>observers_.end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), o), </w:t>
      </w:r>
      <w:proofErr w:type="spellStart"/>
      <w:proofErr w:type="gramStart"/>
      <w:r>
        <w:rPr>
          <w:rFonts w:ascii="Courier New" w:eastAsia="Courier New" w:hAnsi="Courier New"/>
          <w:sz w:val="20"/>
        </w:rPr>
        <w:t>observers_.end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));</w:t>
      </w:r>
    </w:p>
    <w:p w14:paraId="4F84706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06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6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NotifyAll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</w:p>
    <w:p w14:paraId="4F84706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6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for (auto* </w:t>
      </w:r>
      <w:proofErr w:type="gramStart"/>
      <w:r>
        <w:rPr>
          <w:rFonts w:ascii="Courier New" w:eastAsia="Courier New" w:hAnsi="Courier New"/>
          <w:sz w:val="20"/>
        </w:rPr>
        <w:t>o :</w:t>
      </w:r>
      <w:proofErr w:type="gramEnd"/>
      <w:r>
        <w:rPr>
          <w:rFonts w:ascii="Courier New" w:eastAsia="Courier New" w:hAnsi="Courier New"/>
          <w:sz w:val="20"/>
        </w:rPr>
        <w:t xml:space="preserve"> observers_) o-&gt;</w:t>
      </w:r>
      <w:proofErr w:type="spellStart"/>
      <w:proofErr w:type="gramStart"/>
      <w:r>
        <w:rPr>
          <w:rFonts w:ascii="Courier New" w:eastAsia="Courier New" w:hAnsi="Courier New"/>
          <w:sz w:val="20"/>
        </w:rPr>
        <w:t>OnModelChanged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06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06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6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SetParameters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double 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 xml:space="preserve">, double amount, int years,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error)</w:t>
      </w:r>
    </w:p>
    <w:p w14:paraId="4F84706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6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isfinite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 xml:space="preserve">) || 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 xml:space="preserve"> &lt; 0 || 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 xml:space="preserve"> &gt; 100)</w:t>
      </w:r>
    </w:p>
    <w:p w14:paraId="4F84706E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7E0AF1">
        <w:rPr>
          <w:rFonts w:ascii="Courier New" w:eastAsia="Courier New" w:hAnsi="Courier New"/>
          <w:sz w:val="20"/>
          <w:lang w:val="ru-RU"/>
        </w:rPr>
        <w:t>{</w:t>
      </w:r>
    </w:p>
    <w:p w14:paraId="4F84706F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error</w:t>
      </w:r>
      <w:r w:rsidRPr="007E0AF1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>"Процентная ставка должна быть в диапазоне от 0 до 100 %.";</w:t>
      </w:r>
    </w:p>
    <w:p w14:paraId="4F847070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return false;</w:t>
      </w:r>
    </w:p>
    <w:p w14:paraId="4F84707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07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isfinite</w:t>
      </w:r>
      <w:proofErr w:type="spellEnd"/>
      <w:r>
        <w:rPr>
          <w:rFonts w:ascii="Courier New" w:eastAsia="Courier New" w:hAnsi="Courier New"/>
          <w:sz w:val="20"/>
        </w:rPr>
        <w:t>(amount) || amount &lt;= 0 || amount &gt; 1e12)</w:t>
      </w:r>
    </w:p>
    <w:p w14:paraId="4F847073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7E0AF1">
        <w:rPr>
          <w:rFonts w:ascii="Courier New" w:eastAsia="Courier New" w:hAnsi="Courier New"/>
          <w:sz w:val="20"/>
          <w:lang w:val="ru-RU"/>
        </w:rPr>
        <w:t>{</w:t>
      </w:r>
    </w:p>
    <w:p w14:paraId="4F847074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error</w:t>
      </w:r>
      <w:r w:rsidRPr="007E0AF1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>"Сумма кредита должна быть положительным числом (не более 1 000 000 000 000).";</w:t>
      </w:r>
    </w:p>
    <w:p w14:paraId="4F847075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return false;</w:t>
      </w:r>
    </w:p>
    <w:p w14:paraId="4F84707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07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(years &lt; 1 || years &gt; 50)</w:t>
      </w:r>
    </w:p>
    <w:p w14:paraId="4F847078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7E0AF1">
        <w:rPr>
          <w:rFonts w:ascii="Courier New" w:eastAsia="Courier New" w:hAnsi="Courier New"/>
          <w:sz w:val="20"/>
          <w:lang w:val="ru-RU"/>
        </w:rPr>
        <w:t>{</w:t>
      </w:r>
    </w:p>
    <w:p w14:paraId="4F847079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error</w:t>
      </w:r>
      <w:r w:rsidRPr="007E0AF1">
        <w:rPr>
          <w:rFonts w:ascii="Courier New" w:eastAsia="Courier New" w:hAnsi="Courier New"/>
          <w:sz w:val="20"/>
          <w:lang w:val="ru-RU"/>
        </w:rPr>
        <w:t xml:space="preserve"> =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>"Срок кредита должен быть целым числом лет от 1 до 50.";</w:t>
      </w:r>
    </w:p>
    <w:p w14:paraId="4F84707A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return false;</w:t>
      </w:r>
    </w:p>
    <w:p w14:paraId="4F84707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07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7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const int    n = years * </w:t>
      </w:r>
      <w:proofErr w:type="gramStart"/>
      <w:r>
        <w:rPr>
          <w:rFonts w:ascii="Courier New" w:eastAsia="Courier New" w:hAnsi="Courier New"/>
          <w:sz w:val="20"/>
        </w:rPr>
        <w:t xml:space="preserve">12;   </w:t>
      </w:r>
      <w:proofErr w:type="gramEnd"/>
      <w:r>
        <w:rPr>
          <w:rFonts w:ascii="Courier New" w:eastAsia="Courier New" w:hAnsi="Courier New"/>
          <w:sz w:val="20"/>
        </w:rPr>
        <w:t xml:space="preserve">       // </w:t>
      </w:r>
      <w:proofErr w:type="spellStart"/>
      <w:r>
        <w:rPr>
          <w:rFonts w:ascii="Courier New" w:eastAsia="Courier New" w:hAnsi="Courier New"/>
          <w:sz w:val="20"/>
        </w:rPr>
        <w:t>число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платежей</w:t>
      </w:r>
      <w:proofErr w:type="spellEnd"/>
    </w:p>
    <w:p w14:paraId="4F84707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const double r = 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 xml:space="preserve"> / 1200.0; // </w:t>
      </w:r>
      <w:proofErr w:type="spellStart"/>
      <w:r>
        <w:rPr>
          <w:rFonts w:ascii="Courier New" w:eastAsia="Courier New" w:hAnsi="Courier New"/>
          <w:sz w:val="20"/>
        </w:rPr>
        <w:t>месячная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ставка</w:t>
      </w:r>
      <w:proofErr w:type="spellEnd"/>
    </w:p>
    <w:p w14:paraId="4F84707F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8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// </w:t>
      </w:r>
      <w:proofErr w:type="spellStart"/>
      <w:r>
        <w:rPr>
          <w:rFonts w:ascii="Courier New" w:eastAsia="Courier New" w:hAnsi="Courier New"/>
          <w:sz w:val="20"/>
        </w:rPr>
        <w:t>Аннуитетный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платёж</w:t>
      </w:r>
      <w:proofErr w:type="spellEnd"/>
      <w:r>
        <w:rPr>
          <w:rFonts w:ascii="Courier New" w:eastAsia="Courier New" w:hAnsi="Courier New"/>
          <w:sz w:val="20"/>
        </w:rPr>
        <w:t xml:space="preserve">: P = S * r / (1 - (1 + </w:t>
      </w:r>
      <w:proofErr w:type="gramStart"/>
      <w:r>
        <w:rPr>
          <w:rFonts w:ascii="Courier New" w:eastAsia="Courier New" w:hAnsi="Courier New"/>
          <w:sz w:val="20"/>
        </w:rPr>
        <w:t>r)^</w:t>
      </w:r>
      <w:proofErr w:type="gramEnd"/>
      <w:r>
        <w:rPr>
          <w:rFonts w:ascii="Courier New" w:eastAsia="Courier New" w:hAnsi="Courier New"/>
          <w:sz w:val="20"/>
        </w:rPr>
        <w:t xml:space="preserve">-n); </w:t>
      </w:r>
      <w:proofErr w:type="spellStart"/>
      <w:r>
        <w:rPr>
          <w:rFonts w:ascii="Courier New" w:eastAsia="Courier New" w:hAnsi="Courier New"/>
          <w:sz w:val="20"/>
        </w:rPr>
        <w:t>при</w:t>
      </w:r>
      <w:proofErr w:type="spellEnd"/>
      <w:r>
        <w:rPr>
          <w:rFonts w:ascii="Courier New" w:eastAsia="Courier New" w:hAnsi="Courier New"/>
          <w:sz w:val="20"/>
        </w:rPr>
        <w:t xml:space="preserve"> r = 0: P = S / n</w:t>
      </w:r>
    </w:p>
    <w:p w14:paraId="4F84708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payment = (r == 0.0</w:t>
      </w:r>
      <w:proofErr w:type="gramStart"/>
      <w:r>
        <w:rPr>
          <w:rFonts w:ascii="Courier New" w:eastAsia="Courier New" w:hAnsi="Courier New"/>
          <w:sz w:val="20"/>
        </w:rPr>
        <w:t>) ?</w:t>
      </w:r>
      <w:proofErr w:type="gramEnd"/>
      <w:r>
        <w:rPr>
          <w:rFonts w:ascii="Courier New" w:eastAsia="Courier New" w:hAnsi="Courier New"/>
          <w:sz w:val="20"/>
        </w:rPr>
        <w:t xml:space="preserve"> amount / n</w:t>
      </w:r>
    </w:p>
    <w:p w14:paraId="4F84708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   : amount * r / (1.0 - </w:t>
      </w:r>
      <w:proofErr w:type="gramStart"/>
      <w:r>
        <w:rPr>
          <w:rFonts w:ascii="Courier New" w:eastAsia="Courier New" w:hAnsi="Courier New"/>
          <w:sz w:val="20"/>
        </w:rPr>
        <w:t>std::pow(</w:t>
      </w:r>
      <w:proofErr w:type="gramEnd"/>
      <w:r>
        <w:rPr>
          <w:rFonts w:ascii="Courier New" w:eastAsia="Courier New" w:hAnsi="Courier New"/>
          <w:sz w:val="20"/>
        </w:rPr>
        <w:t>1.0 + r, -n));</w:t>
      </w:r>
    </w:p>
    <w:p w14:paraId="4F84708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8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rate_ = </w:t>
      </w:r>
      <w:proofErr w:type="spellStart"/>
      <w:r>
        <w:rPr>
          <w:rFonts w:ascii="Courier New" w:eastAsia="Courier New" w:hAnsi="Courier New"/>
          <w:sz w:val="20"/>
        </w:rPr>
        <w:t>ratePercent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08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amount_ = amount;</w:t>
      </w:r>
    </w:p>
    <w:p w14:paraId="4F84708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years_ = years;</w:t>
      </w:r>
    </w:p>
    <w:p w14:paraId="4F84708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monthly_ = payment;</w:t>
      </w:r>
    </w:p>
    <w:p w14:paraId="4F84708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total_ = payment * n;</w:t>
      </w:r>
    </w:p>
    <w:p w14:paraId="4F84708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hasResult</w:t>
      </w:r>
      <w:proofErr w:type="spellEnd"/>
      <w:r>
        <w:rPr>
          <w:rFonts w:ascii="Courier New" w:eastAsia="Courier New" w:hAnsi="Courier New"/>
          <w:sz w:val="20"/>
        </w:rPr>
        <w:t>_ = true;</w:t>
      </w:r>
    </w:p>
    <w:p w14:paraId="4F84708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8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NotifyAll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08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true;</w:t>
      </w:r>
    </w:p>
    <w:p w14:paraId="4F84708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>}</w:t>
      </w:r>
    </w:p>
    <w:p w14:paraId="4F84708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8F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90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</w:t>
      </w:r>
      <w:proofErr w:type="spellStart"/>
      <w:r w:rsidRPr="007E0AF1">
        <w:t>MainView.h</w:t>
      </w:r>
      <w:proofErr w:type="spellEnd"/>
    </w:p>
    <w:p w14:paraId="4F847091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9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#pragma once</w:t>
      </w:r>
    </w:p>
    <w:p w14:paraId="4F84709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windows.h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09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&lt;functional&gt;</w:t>
      </w:r>
    </w:p>
    <w:p w14:paraId="4F84709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&lt;string&gt;</w:t>
      </w:r>
    </w:p>
    <w:p w14:paraId="4F84709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LoanModel.h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097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#</w:t>
      </w:r>
      <w:r>
        <w:rPr>
          <w:rFonts w:ascii="Courier New" w:eastAsia="Courier New" w:hAnsi="Courier New"/>
          <w:sz w:val="20"/>
        </w:rPr>
        <w:t>include</w:t>
      </w:r>
      <w:r w:rsidRPr="007E0AF1">
        <w:rPr>
          <w:rFonts w:ascii="Courier New" w:eastAsia="Courier New" w:hAnsi="Courier New"/>
          <w:sz w:val="20"/>
          <w:lang w:val="ru-RU"/>
        </w:rPr>
        <w:t xml:space="preserve"> "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h</w:t>
      </w:r>
      <w:r w:rsidRPr="007E0AF1">
        <w:rPr>
          <w:rFonts w:ascii="Courier New" w:eastAsia="Courier New" w:hAnsi="Courier New"/>
          <w:sz w:val="20"/>
          <w:lang w:val="ru-RU"/>
        </w:rPr>
        <w:t>"</w:t>
      </w:r>
    </w:p>
    <w:p w14:paraId="4F847098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099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Представление (</w:t>
      </w:r>
      <w:r>
        <w:rPr>
          <w:rFonts w:ascii="Courier New" w:eastAsia="Courier New" w:hAnsi="Courier New"/>
          <w:sz w:val="20"/>
        </w:rPr>
        <w:t>View</w:t>
      </w:r>
      <w:r w:rsidRPr="007E0AF1">
        <w:rPr>
          <w:rFonts w:ascii="Courier New" w:eastAsia="Courier New" w:hAnsi="Courier New"/>
          <w:sz w:val="20"/>
          <w:lang w:val="ru-RU"/>
        </w:rPr>
        <w:t>): главное окно. Подписано на модель (</w:t>
      </w:r>
      <w:proofErr w:type="spellStart"/>
      <w:r>
        <w:rPr>
          <w:rFonts w:ascii="Courier New" w:eastAsia="Courier New" w:hAnsi="Courier New"/>
          <w:sz w:val="20"/>
        </w:rPr>
        <w:t>IObserver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>),</w:t>
      </w:r>
    </w:p>
    <w:p w14:paraId="4F84709A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перерисовывается при её изменении. Пользовательские действия передаёт</w:t>
      </w:r>
    </w:p>
    <w:p w14:paraId="4F84709B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// контроллеру 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>через обработчик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.</w:t>
      </w:r>
    </w:p>
    <w:p w14:paraId="4F84709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class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 xml:space="preserve"> :</w:t>
      </w:r>
      <w:proofErr w:type="gramEnd"/>
      <w:r>
        <w:rPr>
          <w:rFonts w:ascii="Courier New" w:eastAsia="Courier New" w:hAnsi="Courier New"/>
          <w:sz w:val="20"/>
        </w:rPr>
        <w:t xml:space="preserve"> public </w:t>
      </w:r>
      <w:proofErr w:type="spellStart"/>
      <w:r>
        <w:rPr>
          <w:rFonts w:ascii="Courier New" w:eastAsia="Courier New" w:hAnsi="Courier New"/>
          <w:sz w:val="20"/>
        </w:rPr>
        <w:t>IObserver</w:t>
      </w:r>
      <w:proofErr w:type="spellEnd"/>
    </w:p>
    <w:p w14:paraId="4F84709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9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public:</w:t>
      </w:r>
    </w:p>
    <w:p w14:paraId="4F84709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explicit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&amp; model</w:t>
      </w:r>
      <w:proofErr w:type="gramStart"/>
      <w:r>
        <w:rPr>
          <w:rFonts w:ascii="Courier New" w:eastAsia="Courier New" w:hAnsi="Courier New"/>
          <w:sz w:val="20"/>
        </w:rPr>
        <w:t>) :</w:t>
      </w:r>
      <w:proofErr w:type="gramEnd"/>
      <w:r>
        <w:rPr>
          <w:rFonts w:ascii="Courier New" w:eastAsia="Courier New" w:hAnsi="Courier New"/>
          <w:sz w:val="20"/>
        </w:rPr>
        <w:t xml:space="preserve"> model_(model) {}</w:t>
      </w:r>
    </w:p>
    <w:p w14:paraId="4F8470A0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A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bool </w:t>
      </w:r>
      <w:proofErr w:type="gramStart"/>
      <w:r>
        <w:rPr>
          <w:rFonts w:ascii="Courier New" w:eastAsia="Courier New" w:hAnsi="Courier New"/>
          <w:sz w:val="20"/>
        </w:rPr>
        <w:t>Create(</w:t>
      </w:r>
      <w:proofErr w:type="gramEnd"/>
      <w:r>
        <w:rPr>
          <w:rFonts w:ascii="Courier New" w:eastAsia="Courier New" w:hAnsi="Courier New"/>
          <w:sz w:val="20"/>
        </w:rPr>
        <w:t xml:space="preserve">HINSTANCE </w:t>
      </w:r>
      <w:proofErr w:type="spellStart"/>
      <w:r>
        <w:rPr>
          <w:rFonts w:ascii="Courier New" w:eastAsia="Courier New" w:hAnsi="Courier New"/>
          <w:sz w:val="20"/>
        </w:rPr>
        <w:t>hInst</w:t>
      </w:r>
      <w:proofErr w:type="spellEnd"/>
      <w:r>
        <w:rPr>
          <w:rFonts w:ascii="Courier New" w:eastAsia="Courier New" w:hAnsi="Courier New"/>
          <w:sz w:val="20"/>
        </w:rPr>
        <w:t xml:space="preserve">, int </w:t>
      </w:r>
      <w:proofErr w:type="spellStart"/>
      <w:r>
        <w:rPr>
          <w:rFonts w:ascii="Courier New" w:eastAsia="Courier New" w:hAnsi="Courier New"/>
          <w:sz w:val="20"/>
        </w:rPr>
        <w:t>nCmdShow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A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</w:t>
      </w:r>
      <w:proofErr w:type="gramStart"/>
      <w:r>
        <w:rPr>
          <w:rFonts w:ascii="Courier New" w:eastAsia="Courier New" w:hAnsi="Courier New"/>
          <w:sz w:val="20"/>
        </w:rPr>
        <w:t>Handle(</w:t>
      </w:r>
      <w:proofErr w:type="gramEnd"/>
      <w:r>
        <w:rPr>
          <w:rFonts w:ascii="Courier New" w:eastAsia="Courier New" w:hAnsi="Courier New"/>
          <w:sz w:val="20"/>
        </w:rPr>
        <w:t xml:space="preserve">) const </w:t>
      </w:r>
      <w:proofErr w:type="gramStart"/>
      <w:r>
        <w:rPr>
          <w:rFonts w:ascii="Courier New" w:eastAsia="Courier New" w:hAnsi="Courier New"/>
          <w:sz w:val="20"/>
        </w:rPr>
        <w:t>{ return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A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A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SetEnterHandler</w:t>
      </w:r>
      <w:proofErr w:type="spellEnd"/>
      <w:r>
        <w:rPr>
          <w:rFonts w:ascii="Courier New" w:eastAsia="Courier New" w:hAnsi="Courier New"/>
          <w:sz w:val="20"/>
        </w:rPr>
        <w:t>(std::</w:t>
      </w:r>
      <w:proofErr w:type="gramEnd"/>
      <w:r>
        <w:rPr>
          <w:rFonts w:ascii="Courier New" w:eastAsia="Courier New" w:hAnsi="Courier New"/>
          <w:sz w:val="20"/>
        </w:rPr>
        <w:t>function&lt;</w:t>
      </w:r>
      <w:proofErr w:type="gramStart"/>
      <w:r>
        <w:rPr>
          <w:rFonts w:ascii="Courier New" w:eastAsia="Courier New" w:hAnsi="Courier New"/>
          <w:sz w:val="20"/>
        </w:rPr>
        <w:t>void(</w:t>
      </w:r>
      <w:proofErr w:type="gramEnd"/>
      <w:r>
        <w:rPr>
          <w:rFonts w:ascii="Courier New" w:eastAsia="Courier New" w:hAnsi="Courier New"/>
          <w:sz w:val="20"/>
        </w:rPr>
        <w:t xml:space="preserve">)&gt; h) </w:t>
      </w:r>
      <w:proofErr w:type="gramStart"/>
      <w:r>
        <w:rPr>
          <w:rFonts w:ascii="Courier New" w:eastAsia="Courier New" w:hAnsi="Courier New"/>
          <w:sz w:val="20"/>
        </w:rPr>
        <w:t xml:space="preserve">{ </w:t>
      </w:r>
      <w:proofErr w:type="spellStart"/>
      <w:r>
        <w:rPr>
          <w:rFonts w:ascii="Courier New" w:eastAsia="Courier New" w:hAnsi="Courier New"/>
          <w:sz w:val="20"/>
        </w:rPr>
        <w:t>onEnter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_ =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gramEnd"/>
      <w:r>
        <w:rPr>
          <w:rFonts w:ascii="Courier New" w:eastAsia="Courier New" w:hAnsi="Courier New"/>
          <w:sz w:val="20"/>
        </w:rPr>
        <w:t>move(h)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A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A6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7E0AF1">
        <w:rPr>
          <w:rFonts w:ascii="Courier New" w:eastAsia="Courier New" w:hAnsi="Courier New"/>
          <w:sz w:val="20"/>
          <w:lang w:val="ru-RU"/>
        </w:rPr>
        <w:t>// Последние введённые данные (хранятся в главной форме)</w:t>
      </w:r>
    </w:p>
    <w:p w14:paraId="4F8470A7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&amp; </w:t>
      </w:r>
      <w:proofErr w:type="spellStart"/>
      <w:proofErr w:type="gramStart"/>
      <w:r>
        <w:rPr>
          <w:rFonts w:ascii="Courier New" w:eastAsia="Courier New" w:hAnsi="Courier New"/>
          <w:sz w:val="20"/>
        </w:rPr>
        <w:t>LastInput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) const </w:t>
      </w:r>
      <w:proofErr w:type="gramStart"/>
      <w:r>
        <w:rPr>
          <w:rFonts w:ascii="Courier New" w:eastAsia="Courier New" w:hAnsi="Courier New"/>
          <w:sz w:val="20"/>
        </w:rPr>
        <w:t>{ return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lastInput</w:t>
      </w:r>
      <w:proofErr w:type="spellEnd"/>
      <w:r>
        <w:rPr>
          <w:rFonts w:ascii="Courier New" w:eastAsia="Courier New" w:hAnsi="Courier New"/>
          <w:sz w:val="20"/>
        </w:rPr>
        <w:t>_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A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SetLastInput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&amp; in) </w:t>
      </w:r>
      <w:proofErr w:type="gramStart"/>
      <w:r>
        <w:rPr>
          <w:rFonts w:ascii="Courier New" w:eastAsia="Courier New" w:hAnsi="Courier New"/>
          <w:sz w:val="20"/>
        </w:rPr>
        <w:t xml:space="preserve">{ </w:t>
      </w:r>
      <w:proofErr w:type="spellStart"/>
      <w:r>
        <w:rPr>
          <w:rFonts w:ascii="Courier New" w:eastAsia="Courier New" w:hAnsi="Courier New"/>
          <w:sz w:val="20"/>
        </w:rPr>
        <w:t>lastInput</w:t>
      </w:r>
      <w:proofErr w:type="spellEnd"/>
      <w:proofErr w:type="gramEnd"/>
      <w:r>
        <w:rPr>
          <w:rFonts w:ascii="Courier New" w:eastAsia="Courier New" w:hAnsi="Courier New"/>
          <w:sz w:val="20"/>
        </w:rPr>
        <w:t>_ = in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A9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A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// </w:t>
      </w:r>
      <w:proofErr w:type="spellStart"/>
      <w:r>
        <w:rPr>
          <w:rFonts w:ascii="Courier New" w:eastAsia="Courier New" w:hAnsi="Courier New"/>
          <w:sz w:val="20"/>
        </w:rPr>
        <w:t>IObserver</w:t>
      </w:r>
      <w:proofErr w:type="spellEnd"/>
    </w:p>
    <w:p w14:paraId="4F8470A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OnModelChanged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 override;</w:t>
      </w:r>
    </w:p>
    <w:p w14:paraId="4F8470A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A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private:</w:t>
      </w:r>
    </w:p>
    <w:p w14:paraId="4F8470A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static LRESULT CALLBACK </w:t>
      </w:r>
      <w:proofErr w:type="spellStart"/>
      <w:proofErr w:type="gramStart"/>
      <w:r>
        <w:rPr>
          <w:rFonts w:ascii="Courier New" w:eastAsia="Courier New" w:hAnsi="Courier New"/>
          <w:sz w:val="20"/>
        </w:rPr>
        <w:t>WndProc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HWND, UINT, WPARAM, LPARAM);</w:t>
      </w:r>
    </w:p>
    <w:p w14:paraId="4F8470A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LRESULT </w:t>
      </w:r>
      <w:proofErr w:type="spellStart"/>
      <w:proofErr w:type="gramStart"/>
      <w:r>
        <w:rPr>
          <w:rFonts w:ascii="Courier New" w:eastAsia="Courier New" w:hAnsi="Courier New"/>
          <w:sz w:val="20"/>
        </w:rPr>
        <w:t>HandleMessage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UINT msg, WPARAM wp, LPARAM </w:t>
      </w:r>
      <w:proofErr w:type="spellStart"/>
      <w:r>
        <w:rPr>
          <w:rFonts w:ascii="Courier New" w:eastAsia="Courier New" w:hAnsi="Courier New"/>
          <w:sz w:val="20"/>
        </w:rPr>
        <w:t>lp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B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CreateControls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0B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MakeStatic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>* text, int x, int y, int w, int h, bool bold = false);</w:t>
      </w:r>
    </w:p>
    <w:p w14:paraId="4F8470B2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B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&amp; model_;</w:t>
      </w:r>
    </w:p>
    <w:p w14:paraId="4F8470B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_ =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0B5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HWND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values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>_[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7] = {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 xml:space="preserve">};   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// ставка, сумма, срок, платёж/мес, всего, переплата, во сколько раз</w:t>
      </w:r>
    </w:p>
    <w:p w14:paraId="4F8470B6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HFONT </w:t>
      </w:r>
      <w:proofErr w:type="spellStart"/>
      <w:r>
        <w:rPr>
          <w:rFonts w:ascii="Courier New" w:eastAsia="Courier New" w:hAnsi="Courier New"/>
          <w:sz w:val="20"/>
        </w:rPr>
        <w:t>boldFont</w:t>
      </w:r>
      <w:proofErr w:type="spellEnd"/>
      <w:r>
        <w:rPr>
          <w:rFonts w:ascii="Courier New" w:eastAsia="Courier New" w:hAnsi="Courier New"/>
          <w:sz w:val="20"/>
        </w:rPr>
        <w:t xml:space="preserve">_ =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0B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gramEnd"/>
      <w:r>
        <w:rPr>
          <w:rFonts w:ascii="Courier New" w:eastAsia="Courier New" w:hAnsi="Courier New"/>
          <w:sz w:val="20"/>
        </w:rPr>
        <w:t>function&lt;</w:t>
      </w:r>
      <w:proofErr w:type="gramStart"/>
      <w:r>
        <w:rPr>
          <w:rFonts w:ascii="Courier New" w:eastAsia="Courier New" w:hAnsi="Courier New"/>
          <w:sz w:val="20"/>
        </w:rPr>
        <w:t>void(</w:t>
      </w:r>
      <w:proofErr w:type="gramEnd"/>
      <w:r>
        <w:rPr>
          <w:rFonts w:ascii="Courier New" w:eastAsia="Courier New" w:hAnsi="Courier New"/>
          <w:sz w:val="20"/>
        </w:rPr>
        <w:t xml:space="preserve">)&gt; </w:t>
      </w:r>
      <w:proofErr w:type="spellStart"/>
      <w:r>
        <w:rPr>
          <w:rFonts w:ascii="Courier New" w:eastAsia="Courier New" w:hAnsi="Courier New"/>
          <w:sz w:val="20"/>
        </w:rPr>
        <w:t>onEnter</w:t>
      </w:r>
      <w:proofErr w:type="spellEnd"/>
      <w:r>
        <w:rPr>
          <w:rFonts w:ascii="Courier New" w:eastAsia="Courier New" w:hAnsi="Courier New"/>
          <w:sz w:val="20"/>
        </w:rPr>
        <w:t>_;</w:t>
      </w:r>
    </w:p>
    <w:p w14:paraId="4F8470B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lastInput</w:t>
      </w:r>
      <w:proofErr w:type="spellEnd"/>
      <w:r>
        <w:rPr>
          <w:rFonts w:ascii="Courier New" w:eastAsia="Courier New" w:hAnsi="Courier New"/>
          <w:sz w:val="20"/>
        </w:rPr>
        <w:t>_;</w:t>
      </w:r>
    </w:p>
    <w:p w14:paraId="4F8470B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};</w:t>
      </w:r>
    </w:p>
    <w:p w14:paraId="4F8470B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B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BC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MainView.cpp</w:t>
      </w:r>
    </w:p>
    <w:p w14:paraId="4F8470BD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B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MainView.h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0B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cstdio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0C0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C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namespace </w:t>
      </w:r>
      <w:proofErr w:type="gramStart"/>
      <w:r>
        <w:rPr>
          <w:rFonts w:ascii="Courier New" w:eastAsia="Courier New" w:hAnsi="Courier New"/>
          <w:sz w:val="20"/>
        </w:rPr>
        <w:t>{ const</w:t>
      </w:r>
      <w:proofErr w:type="gramEnd"/>
      <w:r>
        <w:rPr>
          <w:rFonts w:ascii="Courier New" w:eastAsia="Courier New" w:hAnsi="Courier New"/>
          <w:sz w:val="20"/>
        </w:rPr>
        <w:t xml:space="preserve"> int ID_BTN_ENTER = 101; 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* </w:t>
      </w:r>
      <w:proofErr w:type="spellStart"/>
      <w:r>
        <w:rPr>
          <w:rFonts w:ascii="Courier New" w:eastAsia="Courier New" w:hAnsi="Courier New"/>
          <w:sz w:val="20"/>
        </w:rPr>
        <w:t>kMainClass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L"MortgageMainWnd</w:t>
      </w:r>
      <w:proofErr w:type="spellEnd"/>
      <w:r>
        <w:rPr>
          <w:rFonts w:ascii="Courier New" w:eastAsia="Courier New" w:hAnsi="Courier New"/>
          <w:sz w:val="20"/>
        </w:rPr>
        <w:t>"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0C2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C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::Create(</w:t>
      </w:r>
      <w:proofErr w:type="gramEnd"/>
      <w:r>
        <w:rPr>
          <w:rFonts w:ascii="Courier New" w:eastAsia="Courier New" w:hAnsi="Courier New"/>
          <w:sz w:val="20"/>
        </w:rPr>
        <w:t xml:space="preserve">HINSTANCE </w:t>
      </w:r>
      <w:proofErr w:type="spellStart"/>
      <w:r>
        <w:rPr>
          <w:rFonts w:ascii="Courier New" w:eastAsia="Courier New" w:hAnsi="Courier New"/>
          <w:sz w:val="20"/>
        </w:rPr>
        <w:t>hInst</w:t>
      </w:r>
      <w:proofErr w:type="spellEnd"/>
      <w:r>
        <w:rPr>
          <w:rFonts w:ascii="Courier New" w:eastAsia="Courier New" w:hAnsi="Courier New"/>
          <w:sz w:val="20"/>
        </w:rPr>
        <w:t xml:space="preserve">, int </w:t>
      </w:r>
      <w:proofErr w:type="spellStart"/>
      <w:r>
        <w:rPr>
          <w:rFonts w:ascii="Courier New" w:eastAsia="Courier New" w:hAnsi="Courier New"/>
          <w:sz w:val="20"/>
        </w:rPr>
        <w:t>nCmdShow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F8470C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C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WNDCLASSW </w:t>
      </w:r>
      <w:proofErr w:type="spellStart"/>
      <w:r>
        <w:rPr>
          <w:rFonts w:ascii="Courier New" w:eastAsia="Courier New" w:hAnsi="Courier New"/>
          <w:sz w:val="20"/>
        </w:rPr>
        <w:t>wc</w:t>
      </w:r>
      <w:proofErr w:type="spellEnd"/>
      <w:r>
        <w:rPr>
          <w:rFonts w:ascii="Courier New" w:eastAsia="Courier New" w:hAnsi="Courier New"/>
          <w:sz w:val="20"/>
        </w:rPr>
        <w:t xml:space="preserve"> = {};</w:t>
      </w:r>
    </w:p>
    <w:p w14:paraId="4F8470C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wc.lpfnWndProc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WndProc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0C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wc.hInstance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hInst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0C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wc.hCursor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LoadCursorW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, IDC_ARROW);</w:t>
      </w:r>
    </w:p>
    <w:p w14:paraId="4F8470C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wc.hbrBackground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(HBRUSH</w:t>
      </w:r>
      <w:proofErr w:type="gramStart"/>
      <w:r>
        <w:rPr>
          <w:rFonts w:ascii="Courier New" w:eastAsia="Courier New" w:hAnsi="Courier New"/>
          <w:sz w:val="20"/>
        </w:rPr>
        <w:t>)(</w:t>
      </w:r>
      <w:proofErr w:type="gramEnd"/>
      <w:r>
        <w:rPr>
          <w:rFonts w:ascii="Courier New" w:eastAsia="Courier New" w:hAnsi="Courier New"/>
          <w:sz w:val="20"/>
        </w:rPr>
        <w:t>COLOR_BTNFACE + 1);</w:t>
      </w:r>
    </w:p>
    <w:p w14:paraId="4F8470C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wc.hIcon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LoadIconW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, IDI_APPLICATION);</w:t>
      </w:r>
    </w:p>
    <w:p w14:paraId="4F8470C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wc.lpszClassName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kMainClass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0C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RegisterClassW</w:t>
      </w:r>
      <w:proofErr w:type="spellEnd"/>
      <w:proofErr w:type="gramEnd"/>
      <w:r>
        <w:rPr>
          <w:rFonts w:ascii="Courier New" w:eastAsia="Courier New" w:hAnsi="Courier New"/>
          <w:sz w:val="20"/>
        </w:rPr>
        <w:t>(&amp;</w:t>
      </w:r>
      <w:proofErr w:type="spellStart"/>
      <w:r>
        <w:rPr>
          <w:rFonts w:ascii="Courier New" w:eastAsia="Courier New" w:hAnsi="Courier New"/>
          <w:sz w:val="20"/>
        </w:rPr>
        <w:t>wc</w:t>
      </w:r>
      <w:proofErr w:type="spellEnd"/>
      <w:r>
        <w:rPr>
          <w:rFonts w:ascii="Courier New" w:eastAsia="Courier New" w:hAnsi="Courier New"/>
          <w:sz w:val="20"/>
        </w:rPr>
        <w:t>)) return false;</w:t>
      </w:r>
    </w:p>
    <w:p w14:paraId="4F8470CD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C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DWORD style = WS_OVERLAPPED | WS_CAPTION | WS_SYSMENU | WS_MINIMIZEBOX;</w:t>
      </w:r>
    </w:p>
    <w:p w14:paraId="4F8470C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RECT </w:t>
      </w:r>
      <w:proofErr w:type="spellStart"/>
      <w:r>
        <w:rPr>
          <w:rFonts w:ascii="Courier New" w:eastAsia="Courier New" w:hAnsi="Courier New"/>
          <w:sz w:val="20"/>
        </w:rPr>
        <w:t>rc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gramStart"/>
      <w:r>
        <w:rPr>
          <w:rFonts w:ascii="Courier New" w:eastAsia="Courier New" w:hAnsi="Courier New"/>
          <w:sz w:val="20"/>
        </w:rPr>
        <w:t>{ 0</w:t>
      </w:r>
      <w:proofErr w:type="gramEnd"/>
      <w:r>
        <w:rPr>
          <w:rFonts w:ascii="Courier New" w:eastAsia="Courier New" w:hAnsi="Courier New"/>
          <w:sz w:val="20"/>
        </w:rPr>
        <w:t xml:space="preserve">, 0, 470, </w:t>
      </w:r>
      <w:proofErr w:type="gramStart"/>
      <w:r>
        <w:rPr>
          <w:rFonts w:ascii="Courier New" w:eastAsia="Courier New" w:hAnsi="Courier New"/>
          <w:sz w:val="20"/>
        </w:rPr>
        <w:t>330 }</w:t>
      </w:r>
      <w:proofErr w:type="gramEnd"/>
      <w:r>
        <w:rPr>
          <w:rFonts w:ascii="Courier New" w:eastAsia="Courier New" w:hAnsi="Courier New"/>
          <w:sz w:val="20"/>
        </w:rPr>
        <w:t>;</w:t>
      </w:r>
    </w:p>
    <w:p w14:paraId="4F8470D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AdjustWindowRect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&amp;</w:t>
      </w:r>
      <w:proofErr w:type="spellStart"/>
      <w:r>
        <w:rPr>
          <w:rFonts w:ascii="Courier New" w:eastAsia="Courier New" w:hAnsi="Courier New"/>
          <w:sz w:val="20"/>
        </w:rPr>
        <w:t>rc</w:t>
      </w:r>
      <w:proofErr w:type="spellEnd"/>
      <w:r>
        <w:rPr>
          <w:rFonts w:ascii="Courier New" w:eastAsia="Courier New" w:hAnsi="Courier New"/>
          <w:sz w:val="20"/>
        </w:rPr>
        <w:t>, style, FALSE);</w:t>
      </w:r>
    </w:p>
    <w:p w14:paraId="4F8470D1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D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_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CreateWindowW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kMainClass</w:t>
      </w:r>
      <w:proofErr w:type="spellEnd"/>
      <w:r>
        <w:rPr>
          <w:rFonts w:ascii="Courier New" w:eastAsia="Courier New" w:hAnsi="Courier New"/>
          <w:sz w:val="20"/>
        </w:rPr>
        <w:t xml:space="preserve">, L"Кредит </w:t>
      </w:r>
      <w:proofErr w:type="spellStart"/>
      <w:r>
        <w:rPr>
          <w:rFonts w:ascii="Courier New" w:eastAsia="Courier New" w:hAnsi="Courier New"/>
          <w:sz w:val="20"/>
        </w:rPr>
        <w:t>на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жилье</w:t>
      </w:r>
      <w:proofErr w:type="spellEnd"/>
      <w:r>
        <w:rPr>
          <w:rFonts w:ascii="Courier New" w:eastAsia="Courier New" w:hAnsi="Courier New"/>
          <w:sz w:val="20"/>
        </w:rPr>
        <w:t>", style, CW_USEDEFAULT, CW_USEDEFAULT,</w:t>
      </w:r>
    </w:p>
    <w:p w14:paraId="4F8470D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rc.right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eastAsia="Courier New" w:hAnsi="Courier New"/>
          <w:sz w:val="20"/>
        </w:rPr>
        <w:t>rc.left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rc.bottom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 </w:t>
      </w:r>
      <w:proofErr w:type="spellStart"/>
      <w:r>
        <w:rPr>
          <w:rFonts w:ascii="Courier New" w:eastAsia="Courier New" w:hAnsi="Courier New"/>
          <w:sz w:val="20"/>
        </w:rPr>
        <w:t>rc.top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hInst</w:t>
      </w:r>
      <w:proofErr w:type="spellEnd"/>
      <w:r>
        <w:rPr>
          <w:rFonts w:ascii="Courier New" w:eastAsia="Courier New" w:hAnsi="Courier New"/>
          <w:sz w:val="20"/>
        </w:rPr>
        <w:t>, this);</w:t>
      </w:r>
    </w:p>
    <w:p w14:paraId="4F8470D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proofErr w:type="gramEnd"/>
      <w:r>
        <w:rPr>
          <w:rFonts w:ascii="Courier New" w:eastAsia="Courier New" w:hAnsi="Courier New"/>
          <w:sz w:val="20"/>
        </w:rPr>
        <w:t>_) return false;</w:t>
      </w:r>
    </w:p>
    <w:p w14:paraId="4F8470D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ShowWindow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_, </w:t>
      </w:r>
      <w:proofErr w:type="spellStart"/>
      <w:r>
        <w:rPr>
          <w:rFonts w:ascii="Courier New" w:eastAsia="Courier New" w:hAnsi="Courier New"/>
          <w:sz w:val="20"/>
        </w:rPr>
        <w:t>nCmdShow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D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UpdateWindow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_);</w:t>
      </w:r>
    </w:p>
    <w:p w14:paraId="4F8470D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true;</w:t>
      </w:r>
    </w:p>
    <w:p w14:paraId="4F8470D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0D9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D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HWND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MakeStatic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>* text, int x, int y, int w, int h, bool bold)</w:t>
      </w:r>
    </w:p>
    <w:p w14:paraId="4F8470D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D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c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CreateWindowW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L"STATIC", text, WS_CHILD | WS_VISIBLE | SS_LEFT, x, y, w, h,</w:t>
      </w:r>
    </w:p>
    <w:p w14:paraId="4F8470D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_,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GetModuleHandleW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),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D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SendMessageW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c, WM_SETFONT, (WPARAM</w:t>
      </w:r>
      <w:proofErr w:type="gramStart"/>
      <w:r>
        <w:rPr>
          <w:rFonts w:ascii="Courier New" w:eastAsia="Courier New" w:hAnsi="Courier New"/>
          <w:sz w:val="20"/>
        </w:rPr>
        <w:t>)(</w:t>
      </w:r>
      <w:proofErr w:type="gramEnd"/>
      <w:r>
        <w:rPr>
          <w:rFonts w:ascii="Courier New" w:eastAsia="Courier New" w:hAnsi="Courier New"/>
          <w:sz w:val="20"/>
        </w:rPr>
        <w:t xml:space="preserve">bold &amp;&amp; </w:t>
      </w:r>
      <w:proofErr w:type="spellStart"/>
      <w:r>
        <w:rPr>
          <w:rFonts w:ascii="Courier New" w:eastAsia="Courier New" w:hAnsi="Courier New"/>
          <w:sz w:val="20"/>
        </w:rPr>
        <w:t>boldFont</w:t>
      </w:r>
      <w:proofErr w:type="spellEnd"/>
      <w:proofErr w:type="gramStart"/>
      <w:r>
        <w:rPr>
          <w:rFonts w:ascii="Courier New" w:eastAsia="Courier New" w:hAnsi="Courier New"/>
          <w:sz w:val="20"/>
        </w:rPr>
        <w:t>_ ?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boldFont</w:t>
      </w:r>
      <w:proofErr w:type="spellEnd"/>
      <w:proofErr w:type="gramStart"/>
      <w:r>
        <w:rPr>
          <w:rFonts w:ascii="Courier New" w:eastAsia="Courier New" w:hAnsi="Courier New"/>
          <w:sz w:val="20"/>
        </w:rPr>
        <w:t>_ :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GetStockObject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DEFAULT_GUI_FONT)), TRUE);</w:t>
      </w:r>
    </w:p>
    <w:p w14:paraId="4F8470D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c;</w:t>
      </w:r>
    </w:p>
    <w:p w14:paraId="4F8470E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0E1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E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CreateControls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</w:p>
    <w:p w14:paraId="4F8470E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E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LOGFONTW </w:t>
      </w:r>
      <w:proofErr w:type="spellStart"/>
      <w:r>
        <w:rPr>
          <w:rFonts w:ascii="Courier New" w:eastAsia="Courier New" w:hAnsi="Courier New"/>
          <w:sz w:val="20"/>
        </w:rPr>
        <w:t>lf</w:t>
      </w:r>
      <w:proofErr w:type="spellEnd"/>
      <w:r>
        <w:rPr>
          <w:rFonts w:ascii="Courier New" w:eastAsia="Courier New" w:hAnsi="Courier New"/>
          <w:sz w:val="20"/>
        </w:rPr>
        <w:t xml:space="preserve"> = {};</w:t>
      </w:r>
    </w:p>
    <w:p w14:paraId="4F8470E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GetObjectW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GetStockObject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DEFAULT_GUI_FONT), </w:t>
      </w:r>
      <w:proofErr w:type="spellStart"/>
      <w:r>
        <w:rPr>
          <w:rFonts w:ascii="Courier New" w:eastAsia="Courier New" w:hAnsi="Courier New"/>
          <w:sz w:val="20"/>
        </w:rPr>
        <w:t>sizeof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lf</w:t>
      </w:r>
      <w:proofErr w:type="spellEnd"/>
      <w:r>
        <w:rPr>
          <w:rFonts w:ascii="Courier New" w:eastAsia="Courier New" w:hAnsi="Courier New"/>
          <w:sz w:val="20"/>
        </w:rPr>
        <w:t>), &amp;</w:t>
      </w:r>
      <w:proofErr w:type="spellStart"/>
      <w:r>
        <w:rPr>
          <w:rFonts w:ascii="Courier New" w:eastAsia="Courier New" w:hAnsi="Courier New"/>
          <w:sz w:val="20"/>
        </w:rPr>
        <w:t>lf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E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lf.lfWeight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FW_BOLD;</w:t>
      </w:r>
    </w:p>
    <w:p w14:paraId="4F8470E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boldFont</w:t>
      </w:r>
      <w:proofErr w:type="spellEnd"/>
      <w:r>
        <w:rPr>
          <w:rFonts w:ascii="Courier New" w:eastAsia="Courier New" w:hAnsi="Courier New"/>
          <w:sz w:val="20"/>
        </w:rPr>
        <w:t xml:space="preserve">_ = </w:t>
      </w:r>
      <w:proofErr w:type="spellStart"/>
      <w:r>
        <w:rPr>
          <w:rFonts w:ascii="Courier New" w:eastAsia="Courier New" w:hAnsi="Courier New"/>
          <w:sz w:val="20"/>
        </w:rPr>
        <w:t>CreateFontIndirectW</w:t>
      </w:r>
      <w:proofErr w:type="spellEnd"/>
      <w:r>
        <w:rPr>
          <w:rFonts w:ascii="Courier New" w:eastAsia="Courier New" w:hAnsi="Courier New"/>
          <w:sz w:val="20"/>
        </w:rPr>
        <w:t>(&amp;</w:t>
      </w:r>
      <w:proofErr w:type="spellStart"/>
      <w:r>
        <w:rPr>
          <w:rFonts w:ascii="Courier New" w:eastAsia="Courier New" w:hAnsi="Courier New"/>
          <w:sz w:val="20"/>
        </w:rPr>
        <w:t>lf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E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E9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const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wchar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t</w:t>
      </w:r>
      <w:r w:rsidRPr="007E0AF1">
        <w:rPr>
          <w:rFonts w:ascii="Courier New" w:eastAsia="Courier New" w:hAnsi="Courier New"/>
          <w:sz w:val="20"/>
          <w:lang w:val="ru-RU"/>
        </w:rPr>
        <w:t xml:space="preserve">* </w:t>
      </w:r>
      <w:proofErr w:type="gramStart"/>
      <w:r>
        <w:rPr>
          <w:rFonts w:ascii="Courier New" w:eastAsia="Courier New" w:hAnsi="Courier New"/>
          <w:sz w:val="20"/>
        </w:rPr>
        <w:t>labels</w:t>
      </w:r>
      <w:r w:rsidRPr="007E0AF1">
        <w:rPr>
          <w:rFonts w:ascii="Courier New" w:eastAsia="Courier New" w:hAnsi="Courier New"/>
          <w:sz w:val="20"/>
          <w:lang w:val="ru-RU"/>
        </w:rPr>
        <w:t>[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7] = {</w:t>
      </w:r>
    </w:p>
    <w:p w14:paraId="4F8470EA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 xml:space="preserve">"Процентная ставка:",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 xml:space="preserve">"Сумма кредита:",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>"Срок кредита:",</w:t>
      </w:r>
    </w:p>
    <w:p w14:paraId="4F8470EB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 xml:space="preserve">"Ежемесячный платёж:",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>"Общая сумма выплат банку:",</w:t>
      </w:r>
    </w:p>
    <w:p w14:paraId="4F8470EC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 xml:space="preserve">"Переплата (сумма):", </w:t>
      </w:r>
      <w:r>
        <w:rPr>
          <w:rFonts w:ascii="Courier New" w:eastAsia="Courier New" w:hAnsi="Courier New"/>
          <w:sz w:val="20"/>
        </w:rPr>
        <w:t>L</w:t>
      </w:r>
      <w:r w:rsidRPr="007E0AF1">
        <w:rPr>
          <w:rFonts w:ascii="Courier New" w:eastAsia="Courier New" w:hAnsi="Courier New"/>
          <w:sz w:val="20"/>
          <w:lang w:val="ru-RU"/>
        </w:rPr>
        <w:t>"Переплата (во сколько раз):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>" }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;</w:t>
      </w:r>
    </w:p>
    <w:p w14:paraId="4F8470ED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0EE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for (int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= 0;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&lt; 7; ++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F8470E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0F0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int y = 20 +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* 30 + (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&gt;= </w:t>
      </w:r>
      <w:proofErr w:type="gramStart"/>
      <w:r>
        <w:rPr>
          <w:rFonts w:ascii="Courier New" w:eastAsia="Courier New" w:hAnsi="Courier New"/>
          <w:sz w:val="20"/>
        </w:rPr>
        <w:t>3 ?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>20 :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 xml:space="preserve"> 0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 xml:space="preserve">);   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>// разрыв между вводом и результатом</w:t>
      </w:r>
    </w:p>
    <w:p w14:paraId="4F8470F1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MakeStatic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labels</w:t>
      </w:r>
      <w:r w:rsidRPr="007E0AF1">
        <w:rPr>
          <w:rFonts w:ascii="Courier New" w:eastAsia="Courier New" w:hAnsi="Courier New"/>
          <w:sz w:val="20"/>
          <w:lang w:val="ru-RU"/>
        </w:rPr>
        <w:t>[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 xml:space="preserve">], 20, </w:t>
      </w:r>
      <w:r>
        <w:rPr>
          <w:rFonts w:ascii="Courier New" w:eastAsia="Courier New" w:hAnsi="Courier New"/>
          <w:sz w:val="20"/>
        </w:rPr>
        <w:t>y</w:t>
      </w:r>
      <w:r w:rsidRPr="007E0AF1">
        <w:rPr>
          <w:rFonts w:ascii="Courier New" w:eastAsia="Courier New" w:hAnsi="Courier New"/>
          <w:sz w:val="20"/>
          <w:lang w:val="ru-RU"/>
        </w:rPr>
        <w:t>, 230, 20);</w:t>
      </w:r>
    </w:p>
    <w:p w14:paraId="4F8470F2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    </w:t>
      </w:r>
      <w:r>
        <w:rPr>
          <w:rFonts w:ascii="Courier New" w:eastAsia="Courier New" w:hAnsi="Courier New"/>
          <w:sz w:val="20"/>
        </w:rPr>
        <w:t>values_[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]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MakeStatic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L"—", 260, y, 190, 20,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&gt;= 3);</w:t>
      </w:r>
    </w:p>
    <w:p w14:paraId="4F8470F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0F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F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</w:t>
      </w:r>
      <w:proofErr w:type="spellStart"/>
      <w:r>
        <w:rPr>
          <w:rFonts w:ascii="Courier New" w:eastAsia="Courier New" w:hAnsi="Courier New"/>
          <w:sz w:val="20"/>
        </w:rPr>
        <w:t>btn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CreateWindowW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L"BUTTON", </w:t>
      </w:r>
      <w:proofErr w:type="spellStart"/>
      <w:r>
        <w:rPr>
          <w:rFonts w:ascii="Courier New" w:eastAsia="Courier New" w:hAnsi="Courier New"/>
          <w:sz w:val="20"/>
        </w:rPr>
        <w:t>L"Ввести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данные</w:t>
      </w:r>
      <w:proofErr w:type="spellEnd"/>
      <w:r>
        <w:rPr>
          <w:rFonts w:ascii="Courier New" w:eastAsia="Courier New" w:hAnsi="Courier New"/>
          <w:sz w:val="20"/>
        </w:rPr>
        <w:t>", WS_CHILD | WS_VISIBLE | WS_TABSTOP | BS_DEFPUSHBUTTON,</w:t>
      </w:r>
    </w:p>
    <w:p w14:paraId="4F8470F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20, 268, 430, 38,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_, (HMENU)(INT_</w:t>
      </w:r>
      <w:proofErr w:type="gramStart"/>
      <w:r>
        <w:rPr>
          <w:rFonts w:ascii="Courier New" w:eastAsia="Courier New" w:hAnsi="Courier New"/>
          <w:sz w:val="20"/>
        </w:rPr>
        <w:t>PTR)ID</w:t>
      </w:r>
      <w:proofErr w:type="gramEnd"/>
      <w:r>
        <w:rPr>
          <w:rFonts w:ascii="Courier New" w:eastAsia="Courier New" w:hAnsi="Courier New"/>
          <w:sz w:val="20"/>
        </w:rPr>
        <w:t>_BTN_ENTER,</w:t>
      </w:r>
    </w:p>
    <w:p w14:paraId="4F8470F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</w:t>
      </w:r>
      <w:proofErr w:type="spellStart"/>
      <w:r>
        <w:rPr>
          <w:rFonts w:ascii="Courier New" w:eastAsia="Courier New" w:hAnsi="Courier New"/>
          <w:sz w:val="20"/>
        </w:rPr>
        <w:t>GetModuleHandleW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),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0F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SendMessageW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btn</w:t>
      </w:r>
      <w:proofErr w:type="spellEnd"/>
      <w:r>
        <w:rPr>
          <w:rFonts w:ascii="Courier New" w:eastAsia="Courier New" w:hAnsi="Courier New"/>
          <w:sz w:val="20"/>
        </w:rPr>
        <w:t>, WM_SETFONT, (WPARAM)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GetStockObject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DEFAULT_GUI_FONT), TRUE);</w:t>
      </w:r>
    </w:p>
    <w:p w14:paraId="4F8470F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0F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0F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OnModelChanged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</w:p>
    <w:p w14:paraId="4F8470F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0F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(!model_.</w:t>
      </w:r>
      <w:proofErr w:type="spellStart"/>
      <w:r>
        <w:rPr>
          <w:rFonts w:ascii="Courier New" w:eastAsia="Courier New" w:hAnsi="Courier New"/>
          <w:sz w:val="20"/>
        </w:rPr>
        <w:t>HasResult</w:t>
      </w:r>
      <w:proofErr w:type="spellEnd"/>
      <w:proofErr w:type="gramEnd"/>
      <w:r>
        <w:rPr>
          <w:rFonts w:ascii="Courier New" w:eastAsia="Courier New" w:hAnsi="Courier New"/>
          <w:sz w:val="20"/>
        </w:rPr>
        <w:t>()) return;</w:t>
      </w:r>
    </w:p>
    <w:p w14:paraId="4F8470F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[</w:t>
      </w:r>
      <w:proofErr w:type="gramEnd"/>
      <w:r>
        <w:rPr>
          <w:rFonts w:ascii="Courier New" w:eastAsia="Courier New" w:hAnsi="Courier New"/>
          <w:sz w:val="20"/>
        </w:rPr>
        <w:t>128];</w:t>
      </w:r>
    </w:p>
    <w:p w14:paraId="4F8470FF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0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 xml:space="preserve">, L"%.2f %%", </w:t>
      </w:r>
      <w:proofErr w:type="spellStart"/>
      <w:r>
        <w:rPr>
          <w:rFonts w:ascii="Courier New" w:eastAsia="Courier New" w:hAnsi="Courier New"/>
          <w:sz w:val="20"/>
        </w:rPr>
        <w:t>model</w:t>
      </w:r>
      <w:proofErr w:type="gramStart"/>
      <w:r>
        <w:rPr>
          <w:rFonts w:ascii="Courier New" w:eastAsia="Courier New" w:hAnsi="Courier New"/>
          <w:sz w:val="20"/>
        </w:rPr>
        <w:t>_.Rate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  <w:proofErr w:type="gramStart"/>
      <w:r>
        <w:rPr>
          <w:rFonts w:ascii="Courier New" w:eastAsia="Courier New" w:hAnsi="Courier New"/>
          <w:sz w:val="20"/>
        </w:rPr>
        <w:t xml:space="preserve">);   </w:t>
      </w:r>
      <w:proofErr w:type="gramEnd"/>
      <w:r>
        <w:rPr>
          <w:rFonts w:ascii="Courier New" w:eastAsia="Courier New" w:hAnsi="Courier New"/>
          <w:sz w:val="20"/>
        </w:rPr>
        <w:t xml:space="preserve">            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0],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 xml:space="preserve">, L"%.2f", </w:t>
      </w:r>
      <w:proofErr w:type="spellStart"/>
      <w:r>
        <w:rPr>
          <w:rFonts w:ascii="Courier New" w:eastAsia="Courier New" w:hAnsi="Courier New"/>
          <w:sz w:val="20"/>
        </w:rPr>
        <w:t>model</w:t>
      </w:r>
      <w:proofErr w:type="gramStart"/>
      <w:r>
        <w:rPr>
          <w:rFonts w:ascii="Courier New" w:eastAsia="Courier New" w:hAnsi="Courier New"/>
          <w:sz w:val="20"/>
        </w:rPr>
        <w:t>_.Amount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  <w:proofErr w:type="gramStart"/>
      <w:r>
        <w:rPr>
          <w:rFonts w:ascii="Courier New" w:eastAsia="Courier New" w:hAnsi="Courier New"/>
          <w:sz w:val="20"/>
        </w:rPr>
        <w:t xml:space="preserve">);   </w:t>
      </w:r>
      <w:proofErr w:type="gramEnd"/>
      <w:r>
        <w:rPr>
          <w:rFonts w:ascii="Courier New" w:eastAsia="Courier New" w:hAnsi="Courier New"/>
          <w:sz w:val="20"/>
        </w:rPr>
        <w:t xml:space="preserve">             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1],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L"%d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лет</w:t>
      </w:r>
      <w:proofErr w:type="spellEnd"/>
      <w:r>
        <w:rPr>
          <w:rFonts w:ascii="Courier New" w:eastAsia="Courier New" w:hAnsi="Courier New"/>
          <w:sz w:val="20"/>
        </w:rPr>
        <w:t xml:space="preserve"> (%d </w:t>
      </w:r>
      <w:proofErr w:type="spellStart"/>
      <w:r>
        <w:rPr>
          <w:rFonts w:ascii="Courier New" w:eastAsia="Courier New" w:hAnsi="Courier New"/>
          <w:sz w:val="20"/>
        </w:rPr>
        <w:t>мес</w:t>
      </w:r>
      <w:proofErr w:type="spellEnd"/>
      <w:r>
        <w:rPr>
          <w:rFonts w:ascii="Courier New" w:eastAsia="Courier New" w:hAnsi="Courier New"/>
          <w:sz w:val="20"/>
        </w:rPr>
        <w:t xml:space="preserve">.)", </w:t>
      </w:r>
      <w:proofErr w:type="spellStart"/>
      <w:r>
        <w:rPr>
          <w:rFonts w:ascii="Courier New" w:eastAsia="Courier New" w:hAnsi="Courier New"/>
          <w:sz w:val="20"/>
        </w:rPr>
        <w:t>model</w:t>
      </w:r>
      <w:proofErr w:type="gramStart"/>
      <w:r>
        <w:rPr>
          <w:rFonts w:ascii="Courier New" w:eastAsia="Courier New" w:hAnsi="Courier New"/>
          <w:sz w:val="20"/>
        </w:rPr>
        <w:t>_.Years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(), </w:t>
      </w:r>
      <w:proofErr w:type="spellStart"/>
      <w:r>
        <w:rPr>
          <w:rFonts w:ascii="Courier New" w:eastAsia="Courier New" w:hAnsi="Courier New"/>
          <w:sz w:val="20"/>
        </w:rPr>
        <w:t>model</w:t>
      </w:r>
      <w:proofErr w:type="gramStart"/>
      <w:r>
        <w:rPr>
          <w:rFonts w:ascii="Courier New" w:eastAsia="Courier New" w:hAnsi="Courier New"/>
          <w:sz w:val="20"/>
        </w:rPr>
        <w:t>_.Years</w:t>
      </w:r>
      <w:proofErr w:type="spellEnd"/>
      <w:proofErr w:type="gramEnd"/>
      <w:r>
        <w:rPr>
          <w:rFonts w:ascii="Courier New" w:eastAsia="Courier New" w:hAnsi="Courier New"/>
          <w:sz w:val="20"/>
        </w:rPr>
        <w:t>() * 12);</w:t>
      </w:r>
    </w:p>
    <w:p w14:paraId="4F84710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                                 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2],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, L"%.2f", model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MonthlyPayment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  <w:proofErr w:type="gramStart"/>
      <w:r>
        <w:rPr>
          <w:rFonts w:ascii="Courier New" w:eastAsia="Courier New" w:hAnsi="Courier New"/>
          <w:sz w:val="20"/>
        </w:rPr>
        <w:t xml:space="preserve">);   </w:t>
      </w:r>
      <w:proofErr w:type="gramEnd"/>
      <w:r>
        <w:rPr>
          <w:rFonts w:ascii="Courier New" w:eastAsia="Courier New" w:hAnsi="Courier New"/>
          <w:sz w:val="20"/>
        </w:rPr>
        <w:t xml:space="preserve">     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3],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, L"%.2f", model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TotalPayment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  <w:proofErr w:type="gramStart"/>
      <w:r>
        <w:rPr>
          <w:rFonts w:ascii="Courier New" w:eastAsia="Courier New" w:hAnsi="Courier New"/>
          <w:sz w:val="20"/>
        </w:rPr>
        <w:t xml:space="preserve">);   </w:t>
      </w:r>
      <w:proofErr w:type="gramEnd"/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4],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 xml:space="preserve">, L"%.2f", </w:t>
      </w:r>
      <w:proofErr w:type="spellStart"/>
      <w:r>
        <w:rPr>
          <w:rFonts w:ascii="Courier New" w:eastAsia="Courier New" w:hAnsi="Courier New"/>
          <w:sz w:val="20"/>
        </w:rPr>
        <w:t>model</w:t>
      </w:r>
      <w:proofErr w:type="gramStart"/>
      <w:r>
        <w:rPr>
          <w:rFonts w:ascii="Courier New" w:eastAsia="Courier New" w:hAnsi="Courier New"/>
          <w:sz w:val="20"/>
        </w:rPr>
        <w:t>_.Overpayment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  <w:proofErr w:type="gramStart"/>
      <w:r>
        <w:rPr>
          <w:rFonts w:ascii="Courier New" w:eastAsia="Courier New" w:hAnsi="Courier New"/>
          <w:sz w:val="20"/>
        </w:rPr>
        <w:t xml:space="preserve">);   </w:t>
      </w:r>
      <w:proofErr w:type="gramEnd"/>
      <w:r>
        <w:rPr>
          <w:rFonts w:ascii="Courier New" w:eastAsia="Courier New" w:hAnsi="Courier New"/>
          <w:sz w:val="20"/>
        </w:rPr>
        <w:t xml:space="preserve">        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5],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swprintf_</w:t>
      </w:r>
      <w:proofErr w:type="gramStart"/>
      <w:r>
        <w:rPr>
          <w:rFonts w:ascii="Courier New" w:eastAsia="Courier New" w:hAnsi="Courier New"/>
          <w:sz w:val="20"/>
        </w:rPr>
        <w:t>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L"в</w:t>
      </w:r>
      <w:proofErr w:type="spellEnd"/>
      <w:r>
        <w:rPr>
          <w:rFonts w:ascii="Courier New" w:eastAsia="Courier New" w:hAnsi="Courier New"/>
          <w:sz w:val="20"/>
        </w:rPr>
        <w:t xml:space="preserve"> %.2f </w:t>
      </w:r>
      <w:proofErr w:type="spellStart"/>
      <w:r>
        <w:rPr>
          <w:rFonts w:ascii="Courier New" w:eastAsia="Courier New" w:hAnsi="Courier New"/>
          <w:sz w:val="20"/>
        </w:rPr>
        <w:t>раза</w:t>
      </w:r>
      <w:proofErr w:type="spellEnd"/>
      <w:r>
        <w:rPr>
          <w:rFonts w:ascii="Courier New" w:eastAsia="Courier New" w:hAnsi="Courier New"/>
          <w:sz w:val="20"/>
        </w:rPr>
        <w:t>", model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OverpaymentRatio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()); </w:t>
      </w:r>
      <w:proofErr w:type="spellStart"/>
      <w:r>
        <w:rPr>
          <w:rFonts w:ascii="Courier New" w:eastAsia="Courier New" w:hAnsi="Courier New"/>
          <w:sz w:val="20"/>
        </w:rPr>
        <w:t>SetWindowTextW</w:t>
      </w:r>
      <w:proofErr w:type="spellEnd"/>
      <w:r>
        <w:rPr>
          <w:rFonts w:ascii="Courier New" w:eastAsia="Courier New" w:hAnsi="Courier New"/>
          <w:sz w:val="20"/>
        </w:rPr>
        <w:t>(values</w:t>
      </w:r>
      <w:proofErr w:type="gramStart"/>
      <w:r>
        <w:rPr>
          <w:rFonts w:ascii="Courier New" w:eastAsia="Courier New" w:hAnsi="Courier New"/>
          <w:sz w:val="20"/>
        </w:rPr>
        <w:t>_[</w:t>
      </w:r>
      <w:proofErr w:type="gramEnd"/>
      <w:r>
        <w:rPr>
          <w:rFonts w:ascii="Courier New" w:eastAsia="Courier New" w:hAnsi="Courier New"/>
          <w:sz w:val="20"/>
        </w:rPr>
        <w:t xml:space="preserve">6], </w:t>
      </w:r>
      <w:proofErr w:type="spellStart"/>
      <w:r>
        <w:rPr>
          <w:rFonts w:ascii="Courier New" w:eastAsia="Courier New" w:hAnsi="Courier New"/>
          <w:sz w:val="20"/>
        </w:rPr>
        <w:t>buf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0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109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0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LRESULT CALLBACK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WndProc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HWND h, UINT m, WPARAM w, LPARAM l)</w:t>
      </w:r>
    </w:p>
    <w:p w14:paraId="4F84710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10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* self;</w:t>
      </w:r>
    </w:p>
    <w:p w14:paraId="4F84710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(m == WM_NCCREATE)</w:t>
      </w:r>
    </w:p>
    <w:p w14:paraId="4F84710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0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self = (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proofErr w:type="gramStart"/>
      <w:r>
        <w:rPr>
          <w:rFonts w:ascii="Courier New" w:eastAsia="Courier New" w:hAnsi="Courier New"/>
          <w:sz w:val="20"/>
        </w:rPr>
        <w:t>*)(</w:t>
      </w:r>
      <w:proofErr w:type="gramEnd"/>
      <w:r>
        <w:rPr>
          <w:rFonts w:ascii="Courier New" w:eastAsia="Courier New" w:hAnsi="Courier New"/>
          <w:sz w:val="20"/>
        </w:rPr>
        <w:t>(CREATESTRUCTW</w:t>
      </w:r>
      <w:proofErr w:type="gramStart"/>
      <w:r>
        <w:rPr>
          <w:rFonts w:ascii="Courier New" w:eastAsia="Courier New" w:hAnsi="Courier New"/>
          <w:sz w:val="20"/>
        </w:rPr>
        <w:t>*)l</w:t>
      </w:r>
      <w:proofErr w:type="gramEnd"/>
      <w:r>
        <w:rPr>
          <w:rFonts w:ascii="Courier New" w:eastAsia="Courier New" w:hAnsi="Courier New"/>
          <w:sz w:val="20"/>
        </w:rPr>
        <w:t>)-&gt;</w:t>
      </w:r>
      <w:proofErr w:type="spellStart"/>
      <w:r>
        <w:rPr>
          <w:rFonts w:ascii="Courier New" w:eastAsia="Courier New" w:hAnsi="Courier New"/>
          <w:sz w:val="20"/>
        </w:rPr>
        <w:t>lpCreateParams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1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self-&gt;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_ = h;</w:t>
      </w:r>
    </w:p>
    <w:p w14:paraId="4F84711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SetWindowLongPtrW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h, GWLP_USERDATA, (LONG_</w:t>
      </w:r>
      <w:proofErr w:type="gramStart"/>
      <w:r>
        <w:rPr>
          <w:rFonts w:ascii="Courier New" w:eastAsia="Courier New" w:hAnsi="Courier New"/>
          <w:sz w:val="20"/>
        </w:rPr>
        <w:t>PTR)self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11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1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else</w:t>
      </w:r>
    </w:p>
    <w:p w14:paraId="4F84711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self = (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proofErr w:type="gramStart"/>
      <w:r>
        <w:rPr>
          <w:rFonts w:ascii="Courier New" w:eastAsia="Courier New" w:hAnsi="Courier New"/>
          <w:sz w:val="20"/>
        </w:rPr>
        <w:t>*)</w:t>
      </w:r>
      <w:proofErr w:type="spellStart"/>
      <w:r>
        <w:rPr>
          <w:rFonts w:ascii="Courier New" w:eastAsia="Courier New" w:hAnsi="Courier New"/>
          <w:sz w:val="20"/>
        </w:rPr>
        <w:t>GetWindowLongPtrW</w:t>
      </w:r>
      <w:proofErr w:type="spellEnd"/>
      <w:proofErr w:type="gramEnd"/>
      <w:r>
        <w:rPr>
          <w:rFonts w:ascii="Courier New" w:eastAsia="Courier New" w:hAnsi="Courier New"/>
          <w:sz w:val="20"/>
        </w:rPr>
        <w:t>(h, GWLP_USERDATA);</w:t>
      </w:r>
    </w:p>
    <w:p w14:paraId="4F84711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1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</w:t>
      </w:r>
      <w:proofErr w:type="gramStart"/>
      <w:r>
        <w:rPr>
          <w:rFonts w:ascii="Courier New" w:eastAsia="Courier New" w:hAnsi="Courier New"/>
          <w:sz w:val="20"/>
        </w:rPr>
        <w:t>self ?</w:t>
      </w:r>
      <w:proofErr w:type="gramEnd"/>
      <w:r>
        <w:rPr>
          <w:rFonts w:ascii="Courier New" w:eastAsia="Courier New" w:hAnsi="Courier New"/>
          <w:sz w:val="20"/>
        </w:rPr>
        <w:t xml:space="preserve"> self-&gt;</w:t>
      </w:r>
      <w:proofErr w:type="spellStart"/>
      <w:proofErr w:type="gramStart"/>
      <w:r>
        <w:rPr>
          <w:rFonts w:ascii="Courier New" w:eastAsia="Courier New" w:hAnsi="Courier New"/>
          <w:sz w:val="20"/>
        </w:rPr>
        <w:t>HandleMessage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m, w, l</w:t>
      </w:r>
      <w:proofErr w:type="gramStart"/>
      <w:r>
        <w:rPr>
          <w:rFonts w:ascii="Courier New" w:eastAsia="Courier New" w:hAnsi="Courier New"/>
          <w:sz w:val="20"/>
        </w:rPr>
        <w:t>) :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DefWindowProcW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h, m, w, l);</w:t>
      </w:r>
    </w:p>
    <w:p w14:paraId="4F84711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11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1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LRESULT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HandleMessage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UINT msg, WPARAM wp, LPARAM </w:t>
      </w:r>
      <w:proofErr w:type="spellStart"/>
      <w:r>
        <w:rPr>
          <w:rFonts w:ascii="Courier New" w:eastAsia="Courier New" w:hAnsi="Courier New"/>
          <w:sz w:val="20"/>
        </w:rPr>
        <w:t>lp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F84711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11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switch (msg)</w:t>
      </w:r>
    </w:p>
    <w:p w14:paraId="4F84711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1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case WM_CREATE:</w:t>
      </w:r>
    </w:p>
    <w:p w14:paraId="4F84711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CreateControls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11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0;</w:t>
      </w:r>
    </w:p>
    <w:p w14:paraId="4F84712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case WM_COMMAND:</w:t>
      </w:r>
    </w:p>
    <w:p w14:paraId="4F84712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</w:t>
      </w:r>
      <w:proofErr w:type="gramStart"/>
      <w:r>
        <w:rPr>
          <w:rFonts w:ascii="Courier New" w:eastAsia="Courier New" w:hAnsi="Courier New"/>
          <w:sz w:val="20"/>
        </w:rPr>
        <w:t>LOWORD(</w:t>
      </w:r>
      <w:proofErr w:type="gramEnd"/>
      <w:r>
        <w:rPr>
          <w:rFonts w:ascii="Courier New" w:eastAsia="Courier New" w:hAnsi="Courier New"/>
          <w:sz w:val="20"/>
        </w:rPr>
        <w:t xml:space="preserve">wp) == ID_BTN_ENTER &amp;&amp; </w:t>
      </w:r>
      <w:proofErr w:type="gramStart"/>
      <w:r>
        <w:rPr>
          <w:rFonts w:ascii="Courier New" w:eastAsia="Courier New" w:hAnsi="Courier New"/>
          <w:sz w:val="20"/>
        </w:rPr>
        <w:t>HIWORD(</w:t>
      </w:r>
      <w:proofErr w:type="gramEnd"/>
      <w:r>
        <w:rPr>
          <w:rFonts w:ascii="Courier New" w:eastAsia="Courier New" w:hAnsi="Courier New"/>
          <w:sz w:val="20"/>
        </w:rPr>
        <w:t xml:space="preserve">wp) == BN_CLICKED &amp;&amp; </w:t>
      </w:r>
      <w:proofErr w:type="spellStart"/>
      <w:r>
        <w:rPr>
          <w:rFonts w:ascii="Courier New" w:eastAsia="Courier New" w:hAnsi="Courier New"/>
          <w:sz w:val="20"/>
        </w:rPr>
        <w:t>onEnter</w:t>
      </w:r>
      <w:proofErr w:type="spellEnd"/>
      <w:r>
        <w:rPr>
          <w:rFonts w:ascii="Courier New" w:eastAsia="Courier New" w:hAnsi="Courier New"/>
          <w:sz w:val="20"/>
        </w:rPr>
        <w:t>_)</w:t>
      </w:r>
    </w:p>
    <w:p w14:paraId="4F84712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/>
          <w:sz w:val="20"/>
        </w:rPr>
        <w:t>onEnter</w:t>
      </w:r>
      <w:proofErr w:type="spellEnd"/>
      <w:proofErr w:type="gramStart"/>
      <w:r>
        <w:rPr>
          <w:rFonts w:ascii="Courier New" w:eastAsia="Courier New" w:hAnsi="Courier New"/>
          <w:sz w:val="20"/>
        </w:rPr>
        <w:t>_(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12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0;</w:t>
      </w:r>
    </w:p>
    <w:p w14:paraId="4F84712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case WM_DESTROY:</w:t>
      </w:r>
    </w:p>
    <w:p w14:paraId="4F84712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</w:t>
      </w:r>
      <w:proofErr w:type="spellStart"/>
      <w:r>
        <w:rPr>
          <w:rFonts w:ascii="Courier New" w:eastAsia="Courier New" w:hAnsi="Courier New"/>
          <w:sz w:val="20"/>
        </w:rPr>
        <w:t>boldFont</w:t>
      </w:r>
      <w:proofErr w:type="spellEnd"/>
      <w:r>
        <w:rPr>
          <w:rFonts w:ascii="Courier New" w:eastAsia="Courier New" w:hAnsi="Courier New"/>
          <w:sz w:val="20"/>
        </w:rPr>
        <w:t xml:space="preserve">_) </w:t>
      </w:r>
      <w:proofErr w:type="spellStart"/>
      <w:r>
        <w:rPr>
          <w:rFonts w:ascii="Courier New" w:eastAsia="Courier New" w:hAnsi="Courier New"/>
          <w:sz w:val="20"/>
        </w:rPr>
        <w:t>DeleteObject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boldFont</w:t>
      </w:r>
      <w:proofErr w:type="spellEnd"/>
      <w:r>
        <w:rPr>
          <w:rFonts w:ascii="Courier New" w:eastAsia="Courier New" w:hAnsi="Courier New"/>
          <w:sz w:val="20"/>
        </w:rPr>
        <w:t>_);</w:t>
      </w:r>
    </w:p>
    <w:p w14:paraId="4F84712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PostQuitMessage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0);</w:t>
      </w:r>
    </w:p>
    <w:p w14:paraId="4F84712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0;</w:t>
      </w:r>
    </w:p>
    <w:p w14:paraId="4F84712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2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DefWindowProcW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_, msg, wp, </w:t>
      </w:r>
      <w:proofErr w:type="spellStart"/>
      <w:r>
        <w:rPr>
          <w:rFonts w:ascii="Courier New" w:eastAsia="Courier New" w:hAnsi="Courier New"/>
          <w:sz w:val="20"/>
        </w:rPr>
        <w:t>lp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2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12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2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2D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</w:t>
      </w:r>
      <w:proofErr w:type="spellStart"/>
      <w:r w:rsidRPr="007E0AF1">
        <w:t>InputDialog.h</w:t>
      </w:r>
      <w:proofErr w:type="spellEnd"/>
    </w:p>
    <w:p w14:paraId="4F84712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2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#pragma once</w:t>
      </w:r>
    </w:p>
    <w:p w14:paraId="4F84713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windows.h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13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&lt;functional&gt;</w:t>
      </w:r>
    </w:p>
    <w:p w14:paraId="4F84713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&lt;string&gt;</w:t>
      </w:r>
    </w:p>
    <w:p w14:paraId="4F84713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LoanInput.h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13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35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Дополнительное (модальное) окно для ввода данных.</w:t>
      </w:r>
    </w:p>
    <w:p w14:paraId="4F847136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class</w:t>
      </w:r>
      <w:r w:rsidRPr="007E0AF1">
        <w:rPr>
          <w:rFonts w:ascii="Courier New" w:eastAsia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InputDialog</w:t>
      </w:r>
      <w:proofErr w:type="spellEnd"/>
    </w:p>
    <w:p w14:paraId="4F847137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{</w:t>
      </w:r>
    </w:p>
    <w:p w14:paraId="4F847138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>public</w:t>
      </w:r>
      <w:r w:rsidRPr="007E0AF1">
        <w:rPr>
          <w:rFonts w:ascii="Courier New" w:eastAsia="Courier New" w:hAnsi="Courier New"/>
          <w:sz w:val="20"/>
          <w:lang w:val="ru-RU"/>
        </w:rPr>
        <w:t>:</w:t>
      </w:r>
    </w:p>
    <w:p w14:paraId="4F847139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// Валидатор вызывается по нажатию </w:t>
      </w:r>
      <w:r>
        <w:rPr>
          <w:rFonts w:ascii="Courier New" w:eastAsia="Courier New" w:hAnsi="Courier New"/>
          <w:sz w:val="20"/>
        </w:rPr>
        <w:t xml:space="preserve">«ОК». </w:t>
      </w:r>
      <w:r w:rsidRPr="007E0AF1">
        <w:rPr>
          <w:rFonts w:ascii="Courier New" w:eastAsia="Courier New" w:hAnsi="Courier New"/>
          <w:sz w:val="20"/>
          <w:lang w:val="ru-RU"/>
        </w:rPr>
        <w:t xml:space="preserve">Если вернул </w:t>
      </w:r>
      <w:r>
        <w:rPr>
          <w:rFonts w:ascii="Courier New" w:eastAsia="Courier New" w:hAnsi="Courier New"/>
          <w:sz w:val="20"/>
        </w:rPr>
        <w:t>false</w:t>
      </w:r>
      <w:r w:rsidRPr="007E0AF1">
        <w:rPr>
          <w:rFonts w:ascii="Courier New" w:eastAsia="Courier New" w:hAnsi="Courier New"/>
          <w:sz w:val="20"/>
          <w:lang w:val="ru-RU"/>
        </w:rPr>
        <w:t xml:space="preserve"> — окно остаётся</w:t>
      </w:r>
    </w:p>
    <w:p w14:paraId="4F84713A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// открытым, пользователю показывается текст ошибки.</w:t>
      </w:r>
    </w:p>
    <w:p w14:paraId="4F84713B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using Validator =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gramEnd"/>
      <w:r>
        <w:rPr>
          <w:rFonts w:ascii="Courier New" w:eastAsia="Courier New" w:hAnsi="Courier New"/>
          <w:sz w:val="20"/>
        </w:rPr>
        <w:t>function&lt;</w:t>
      </w:r>
      <w:proofErr w:type="gramStart"/>
      <w:r>
        <w:rPr>
          <w:rFonts w:ascii="Courier New" w:eastAsia="Courier New" w:hAnsi="Courier New"/>
          <w:sz w:val="20"/>
        </w:rPr>
        <w:t>bool(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&amp;,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error)&gt;;</w:t>
      </w:r>
    </w:p>
    <w:p w14:paraId="4F84713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3D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r w:rsidRPr="007E0AF1">
        <w:rPr>
          <w:rFonts w:ascii="Courier New" w:eastAsia="Courier New" w:hAnsi="Courier New"/>
          <w:sz w:val="20"/>
          <w:lang w:val="ru-RU"/>
        </w:rPr>
        <w:t xml:space="preserve">// Возвращает </w:t>
      </w:r>
      <w:r>
        <w:rPr>
          <w:rFonts w:ascii="Courier New" w:eastAsia="Courier New" w:hAnsi="Courier New"/>
          <w:sz w:val="20"/>
        </w:rPr>
        <w:t>true</w:t>
      </w:r>
      <w:r w:rsidRPr="007E0AF1">
        <w:rPr>
          <w:rFonts w:ascii="Courier New" w:eastAsia="Courier New" w:hAnsi="Courier New"/>
          <w:sz w:val="20"/>
          <w:lang w:val="ru-RU"/>
        </w:rPr>
        <w:t>, если данные приняты (ОК + валидация пройдена).</w:t>
      </w:r>
    </w:p>
    <w:p w14:paraId="4F84713E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r>
        <w:rPr>
          <w:rFonts w:ascii="Courier New" w:eastAsia="Courier New" w:hAnsi="Courier New"/>
          <w:sz w:val="20"/>
        </w:rPr>
        <w:t xml:space="preserve">static bool </w:t>
      </w:r>
      <w:proofErr w:type="gramStart"/>
      <w:r>
        <w:rPr>
          <w:rFonts w:ascii="Courier New" w:eastAsia="Courier New" w:hAnsi="Courier New"/>
          <w:sz w:val="20"/>
        </w:rPr>
        <w:t>Show(</w:t>
      </w:r>
      <w:proofErr w:type="gramEnd"/>
      <w:r>
        <w:rPr>
          <w:rFonts w:ascii="Courier New" w:eastAsia="Courier New" w:hAnsi="Courier New"/>
          <w:sz w:val="20"/>
        </w:rPr>
        <w:t xml:space="preserve">HWND owner,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>&amp; data, Validator validator);</w:t>
      </w:r>
    </w:p>
    <w:p w14:paraId="4F84713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};</w:t>
      </w:r>
    </w:p>
    <w:p w14:paraId="4F847140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41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42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InputDialog.cpp</w:t>
      </w:r>
    </w:p>
    <w:p w14:paraId="4F84714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4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InputDialog.h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14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4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namespace</w:t>
      </w:r>
    </w:p>
    <w:p w14:paraId="4F84714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14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enum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{ ID</w:t>
      </w:r>
      <w:proofErr w:type="gramEnd"/>
      <w:r>
        <w:rPr>
          <w:rFonts w:ascii="Courier New" w:eastAsia="Courier New" w:hAnsi="Courier New"/>
          <w:sz w:val="20"/>
        </w:rPr>
        <w:t xml:space="preserve">_EDIT_RATE = 201, ID_EDIT_AMOUNT = 202, ID_EDIT_YEARS = </w:t>
      </w:r>
      <w:proofErr w:type="gramStart"/>
      <w:r>
        <w:rPr>
          <w:rFonts w:ascii="Courier New" w:eastAsia="Courier New" w:hAnsi="Courier New"/>
          <w:sz w:val="20"/>
        </w:rPr>
        <w:t>203 }</w:t>
      </w:r>
      <w:proofErr w:type="gramEnd"/>
      <w:r>
        <w:rPr>
          <w:rFonts w:ascii="Courier New" w:eastAsia="Courier New" w:hAnsi="Courier New"/>
          <w:sz w:val="20"/>
        </w:rPr>
        <w:t>;</w:t>
      </w:r>
    </w:p>
    <w:p w14:paraId="4F84714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* </w:t>
      </w:r>
      <w:proofErr w:type="spellStart"/>
      <w:r>
        <w:rPr>
          <w:rFonts w:ascii="Courier New" w:eastAsia="Courier New" w:hAnsi="Courier New"/>
          <w:sz w:val="20"/>
        </w:rPr>
        <w:t>kClassName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L"LoanInputDialogWnd</w:t>
      </w:r>
      <w:proofErr w:type="spellEnd"/>
      <w:r>
        <w:rPr>
          <w:rFonts w:ascii="Courier New" w:eastAsia="Courier New" w:hAnsi="Courier New"/>
          <w:sz w:val="20"/>
        </w:rPr>
        <w:t>";</w:t>
      </w:r>
    </w:p>
    <w:p w14:paraId="4F84714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4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struct State</w:t>
      </w:r>
    </w:p>
    <w:p w14:paraId="4F84714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4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HWND </w:t>
      </w:r>
      <w:proofErr w:type="gramStart"/>
      <w:r>
        <w:rPr>
          <w:rFonts w:ascii="Courier New" w:eastAsia="Courier New" w:hAnsi="Courier New"/>
          <w:sz w:val="20"/>
        </w:rPr>
        <w:t>edits[</w:t>
      </w:r>
      <w:proofErr w:type="gramEnd"/>
      <w:r>
        <w:rPr>
          <w:rFonts w:ascii="Courier New" w:eastAsia="Courier New" w:hAnsi="Courier New"/>
          <w:sz w:val="20"/>
        </w:rPr>
        <w:t>3] = {};</w:t>
      </w:r>
    </w:p>
    <w:p w14:paraId="4F84714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* data =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4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InputDialog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gramEnd"/>
      <w:r>
        <w:rPr>
          <w:rFonts w:ascii="Courier New" w:eastAsia="Courier New" w:hAnsi="Courier New"/>
          <w:sz w:val="20"/>
        </w:rPr>
        <w:t>Validator validator;</w:t>
      </w:r>
    </w:p>
    <w:p w14:paraId="4F84715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bool done = false;</w:t>
      </w:r>
    </w:p>
    <w:p w14:paraId="4F84715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bool accepted = false;</w:t>
      </w:r>
    </w:p>
    <w:p w14:paraId="4F84715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};</w:t>
      </w:r>
    </w:p>
    <w:p w14:paraId="4F84715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5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GetText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HWND h)</w:t>
      </w:r>
    </w:p>
    <w:p w14:paraId="4F84715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5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int </w:t>
      </w:r>
      <w:proofErr w:type="spellStart"/>
      <w:r>
        <w:rPr>
          <w:rFonts w:ascii="Courier New" w:eastAsia="Courier New" w:hAnsi="Courier New"/>
          <w:sz w:val="20"/>
        </w:rPr>
        <w:t>len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GetWindowTextLengthW</w:t>
      </w:r>
      <w:proofErr w:type="spellEnd"/>
      <w:r>
        <w:rPr>
          <w:rFonts w:ascii="Courier New" w:eastAsia="Courier New" w:hAnsi="Courier New"/>
          <w:sz w:val="20"/>
        </w:rPr>
        <w:t>(h);</w:t>
      </w:r>
    </w:p>
    <w:p w14:paraId="4F84715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s(</w:t>
      </w:r>
      <w:proofErr w:type="spellStart"/>
      <w:proofErr w:type="gramEnd"/>
      <w:r>
        <w:rPr>
          <w:rFonts w:ascii="Courier New" w:eastAsia="Courier New" w:hAnsi="Courier New"/>
          <w:sz w:val="20"/>
        </w:rPr>
        <w:t>len</w:t>
      </w:r>
      <w:proofErr w:type="spellEnd"/>
      <w:r>
        <w:rPr>
          <w:rFonts w:ascii="Courier New" w:eastAsia="Courier New" w:hAnsi="Courier New"/>
          <w:sz w:val="20"/>
        </w:rPr>
        <w:t xml:space="preserve"> + 1, L'\0');</w:t>
      </w:r>
    </w:p>
    <w:p w14:paraId="4F84715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GetWindowTextW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h, &amp;</w:t>
      </w:r>
      <w:proofErr w:type="gramStart"/>
      <w:r>
        <w:rPr>
          <w:rFonts w:ascii="Courier New" w:eastAsia="Courier New" w:hAnsi="Courier New"/>
          <w:sz w:val="20"/>
        </w:rPr>
        <w:t>s[</w:t>
      </w:r>
      <w:proofErr w:type="gramEnd"/>
      <w:r>
        <w:rPr>
          <w:rFonts w:ascii="Courier New" w:eastAsia="Courier New" w:hAnsi="Courier New"/>
          <w:sz w:val="20"/>
        </w:rPr>
        <w:t xml:space="preserve">0], </w:t>
      </w:r>
      <w:proofErr w:type="spellStart"/>
      <w:r>
        <w:rPr>
          <w:rFonts w:ascii="Courier New" w:eastAsia="Courier New" w:hAnsi="Courier New"/>
          <w:sz w:val="20"/>
        </w:rPr>
        <w:t>len</w:t>
      </w:r>
      <w:proofErr w:type="spellEnd"/>
      <w:r>
        <w:rPr>
          <w:rFonts w:ascii="Courier New" w:eastAsia="Courier New" w:hAnsi="Courier New"/>
          <w:sz w:val="20"/>
        </w:rPr>
        <w:t xml:space="preserve"> + 1);</w:t>
      </w:r>
    </w:p>
    <w:p w14:paraId="4F84715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s.resize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len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5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s;</w:t>
      </w:r>
    </w:p>
    <w:p w14:paraId="4F84715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5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5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MakeChild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HWND parent, 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* </w:t>
      </w:r>
      <w:proofErr w:type="spellStart"/>
      <w:r>
        <w:rPr>
          <w:rFonts w:ascii="Courier New" w:eastAsia="Courier New" w:hAnsi="Courier New"/>
          <w:sz w:val="20"/>
        </w:rPr>
        <w:t>cls</w:t>
      </w:r>
      <w:proofErr w:type="spellEnd"/>
      <w:r>
        <w:rPr>
          <w:rFonts w:ascii="Courier New" w:eastAsia="Courier New" w:hAnsi="Courier New"/>
          <w:sz w:val="20"/>
        </w:rPr>
        <w:t xml:space="preserve">, 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>* text, DWORD style,</w:t>
      </w:r>
    </w:p>
    <w:p w14:paraId="4F84715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int x, int y, int w, int h, int id, DWORD </w:t>
      </w:r>
      <w:proofErr w:type="spellStart"/>
      <w:r>
        <w:rPr>
          <w:rFonts w:ascii="Courier New" w:eastAsia="Courier New" w:hAnsi="Courier New"/>
          <w:sz w:val="20"/>
        </w:rPr>
        <w:t>exStyle</w:t>
      </w:r>
      <w:proofErr w:type="spellEnd"/>
      <w:r>
        <w:rPr>
          <w:rFonts w:ascii="Courier New" w:eastAsia="Courier New" w:hAnsi="Courier New"/>
          <w:sz w:val="20"/>
        </w:rPr>
        <w:t xml:space="preserve"> = 0)</w:t>
      </w:r>
    </w:p>
    <w:p w14:paraId="4F84715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6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HWND c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CreateWindowExW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exStyle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cls</w:t>
      </w:r>
      <w:proofErr w:type="spellEnd"/>
      <w:r>
        <w:rPr>
          <w:rFonts w:ascii="Courier New" w:eastAsia="Courier New" w:hAnsi="Courier New"/>
          <w:sz w:val="20"/>
        </w:rPr>
        <w:t>, text, WS_CHILD | WS_VISIBLE | style, x, y, w, h,</w:t>
      </w:r>
    </w:p>
    <w:p w14:paraId="4F84716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    parent, (HMENU)(INT_</w:t>
      </w:r>
      <w:proofErr w:type="gramStart"/>
      <w:r>
        <w:rPr>
          <w:rFonts w:ascii="Courier New" w:eastAsia="Courier New" w:hAnsi="Courier New"/>
          <w:sz w:val="20"/>
        </w:rPr>
        <w:t>PTR)id</w:t>
      </w:r>
      <w:proofErr w:type="gram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GetModuleHandleW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),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6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SendMessageW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c, WM_SETFONT, (WPARAM)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GetStockObject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DEFAULT_GUI_FONT), TRUE);</w:t>
      </w:r>
    </w:p>
    <w:p w14:paraId="4F84716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c;</w:t>
      </w:r>
    </w:p>
    <w:p w14:paraId="4F84716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6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6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OnOk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HWND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State* st)</w:t>
      </w:r>
    </w:p>
    <w:p w14:paraId="4F84716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6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 in;</w:t>
      </w:r>
    </w:p>
    <w:p w14:paraId="4F84716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in.rate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  = </w:t>
      </w:r>
      <w:proofErr w:type="spellStart"/>
      <w:r>
        <w:rPr>
          <w:rFonts w:ascii="Courier New" w:eastAsia="Courier New" w:hAnsi="Courier New"/>
          <w:sz w:val="20"/>
        </w:rPr>
        <w:t>GetText</w:t>
      </w:r>
      <w:proofErr w:type="spellEnd"/>
      <w:r>
        <w:rPr>
          <w:rFonts w:ascii="Courier New" w:eastAsia="Courier New" w:hAnsi="Courier New"/>
          <w:sz w:val="20"/>
        </w:rPr>
        <w:t>(st-&gt;</w:t>
      </w:r>
      <w:proofErr w:type="gramStart"/>
      <w:r>
        <w:rPr>
          <w:rFonts w:ascii="Courier New" w:eastAsia="Courier New" w:hAnsi="Courier New"/>
          <w:sz w:val="20"/>
        </w:rPr>
        <w:t>edits[</w:t>
      </w:r>
      <w:proofErr w:type="gramEnd"/>
      <w:r>
        <w:rPr>
          <w:rFonts w:ascii="Courier New" w:eastAsia="Courier New" w:hAnsi="Courier New"/>
          <w:sz w:val="20"/>
        </w:rPr>
        <w:t>0]);</w:t>
      </w:r>
    </w:p>
    <w:p w14:paraId="4F84716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in.amount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GetText</w:t>
      </w:r>
      <w:proofErr w:type="spellEnd"/>
      <w:r>
        <w:rPr>
          <w:rFonts w:ascii="Courier New" w:eastAsia="Courier New" w:hAnsi="Courier New"/>
          <w:sz w:val="20"/>
        </w:rPr>
        <w:t>(st-&gt;</w:t>
      </w:r>
      <w:proofErr w:type="gramStart"/>
      <w:r>
        <w:rPr>
          <w:rFonts w:ascii="Courier New" w:eastAsia="Courier New" w:hAnsi="Courier New"/>
          <w:sz w:val="20"/>
        </w:rPr>
        <w:t>edits[</w:t>
      </w:r>
      <w:proofErr w:type="gramEnd"/>
      <w:r>
        <w:rPr>
          <w:rFonts w:ascii="Courier New" w:eastAsia="Courier New" w:hAnsi="Courier New"/>
          <w:sz w:val="20"/>
        </w:rPr>
        <w:t>1]);</w:t>
      </w:r>
    </w:p>
    <w:p w14:paraId="4F84716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in.years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 = </w:t>
      </w:r>
      <w:proofErr w:type="spellStart"/>
      <w:r>
        <w:rPr>
          <w:rFonts w:ascii="Courier New" w:eastAsia="Courier New" w:hAnsi="Courier New"/>
          <w:sz w:val="20"/>
        </w:rPr>
        <w:t>GetText</w:t>
      </w:r>
      <w:proofErr w:type="spellEnd"/>
      <w:r>
        <w:rPr>
          <w:rFonts w:ascii="Courier New" w:eastAsia="Courier New" w:hAnsi="Courier New"/>
          <w:sz w:val="20"/>
        </w:rPr>
        <w:t>(st-&gt;</w:t>
      </w:r>
      <w:proofErr w:type="gramStart"/>
      <w:r>
        <w:rPr>
          <w:rFonts w:ascii="Courier New" w:eastAsia="Courier New" w:hAnsi="Courier New"/>
          <w:sz w:val="20"/>
        </w:rPr>
        <w:t>edits[</w:t>
      </w:r>
      <w:proofErr w:type="gramEnd"/>
      <w:r>
        <w:rPr>
          <w:rFonts w:ascii="Courier New" w:eastAsia="Courier New" w:hAnsi="Courier New"/>
          <w:sz w:val="20"/>
        </w:rPr>
        <w:t>2]);</w:t>
      </w:r>
    </w:p>
    <w:p w14:paraId="4F84716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6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 err;</w:t>
      </w:r>
    </w:p>
    <w:p w14:paraId="4F84716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(st-&gt;validator &amp;</w:t>
      </w:r>
      <w:proofErr w:type="gramStart"/>
      <w:r>
        <w:rPr>
          <w:rFonts w:ascii="Courier New" w:eastAsia="Courier New" w:hAnsi="Courier New"/>
          <w:sz w:val="20"/>
        </w:rPr>
        <w:t>&amp; !st</w:t>
      </w:r>
      <w:proofErr w:type="gramEnd"/>
      <w:r>
        <w:rPr>
          <w:rFonts w:ascii="Courier New" w:eastAsia="Courier New" w:hAnsi="Courier New"/>
          <w:sz w:val="20"/>
        </w:rPr>
        <w:t>-&gt;</w:t>
      </w:r>
      <w:proofErr w:type="gramStart"/>
      <w:r>
        <w:rPr>
          <w:rFonts w:ascii="Courier New" w:eastAsia="Courier New" w:hAnsi="Courier New"/>
          <w:sz w:val="20"/>
        </w:rPr>
        <w:t>validator(</w:t>
      </w:r>
      <w:proofErr w:type="gramEnd"/>
      <w:r>
        <w:rPr>
          <w:rFonts w:ascii="Courier New" w:eastAsia="Courier New" w:hAnsi="Courier New"/>
          <w:sz w:val="20"/>
        </w:rPr>
        <w:t>in, err))</w:t>
      </w:r>
    </w:p>
    <w:p w14:paraId="4F84716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{</w:t>
      </w:r>
    </w:p>
    <w:p w14:paraId="4F84717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MessageBoxW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err.c_</w:t>
      </w:r>
      <w:proofErr w:type="gramStart"/>
      <w:r>
        <w:rPr>
          <w:rFonts w:ascii="Courier New" w:eastAsia="Courier New" w:hAnsi="Courier New"/>
          <w:sz w:val="20"/>
        </w:rPr>
        <w:t>str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), L"Ошибка </w:t>
      </w:r>
      <w:proofErr w:type="spellStart"/>
      <w:r>
        <w:rPr>
          <w:rFonts w:ascii="Courier New" w:eastAsia="Courier New" w:hAnsi="Courier New"/>
          <w:sz w:val="20"/>
        </w:rPr>
        <w:t>ввода</w:t>
      </w:r>
      <w:proofErr w:type="spellEnd"/>
      <w:r>
        <w:rPr>
          <w:rFonts w:ascii="Courier New" w:eastAsia="Courier New" w:hAnsi="Courier New"/>
          <w:sz w:val="20"/>
        </w:rPr>
        <w:t>", MB_OK | MB_ICONERROR);</w:t>
      </w:r>
    </w:p>
    <w:p w14:paraId="4F84717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/>
          <w:sz w:val="20"/>
        </w:rPr>
        <w:t>SetFocus</w:t>
      </w:r>
      <w:proofErr w:type="spellEnd"/>
      <w:r>
        <w:rPr>
          <w:rFonts w:ascii="Courier New" w:eastAsia="Courier New" w:hAnsi="Courier New"/>
          <w:sz w:val="20"/>
        </w:rPr>
        <w:t>(st-&gt;</w:t>
      </w:r>
      <w:proofErr w:type="gramStart"/>
      <w:r>
        <w:rPr>
          <w:rFonts w:ascii="Courier New" w:eastAsia="Courier New" w:hAnsi="Courier New"/>
          <w:sz w:val="20"/>
        </w:rPr>
        <w:t>edits[</w:t>
      </w:r>
      <w:proofErr w:type="gramEnd"/>
      <w:r>
        <w:rPr>
          <w:rFonts w:ascii="Courier New" w:eastAsia="Courier New" w:hAnsi="Courier New"/>
          <w:sz w:val="20"/>
        </w:rPr>
        <w:t>0]);</w:t>
      </w:r>
    </w:p>
    <w:p w14:paraId="4F84717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return;</w:t>
      </w:r>
    </w:p>
    <w:p w14:paraId="4F84717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}</w:t>
      </w:r>
    </w:p>
    <w:p w14:paraId="4F84717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*</w:t>
      </w:r>
      <w:proofErr w:type="gramStart"/>
      <w:r>
        <w:rPr>
          <w:rFonts w:ascii="Courier New" w:eastAsia="Courier New" w:hAnsi="Courier New"/>
          <w:sz w:val="20"/>
        </w:rPr>
        <w:t>st</w:t>
      </w:r>
      <w:proofErr w:type="gramEnd"/>
      <w:r>
        <w:rPr>
          <w:rFonts w:ascii="Courier New" w:eastAsia="Courier New" w:hAnsi="Courier New"/>
          <w:sz w:val="20"/>
        </w:rPr>
        <w:t>-&gt;data = in;</w:t>
      </w:r>
    </w:p>
    <w:p w14:paraId="4F84717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st-&gt;accepted = true;</w:t>
      </w:r>
    </w:p>
    <w:p w14:paraId="4F84717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st-&gt;done = true;</w:t>
      </w:r>
    </w:p>
    <w:p w14:paraId="4F84717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7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7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LRESULT CALLBACK </w:t>
      </w:r>
      <w:proofErr w:type="spellStart"/>
      <w:proofErr w:type="gramStart"/>
      <w:r>
        <w:rPr>
          <w:rFonts w:ascii="Courier New" w:eastAsia="Courier New" w:hAnsi="Courier New"/>
          <w:sz w:val="20"/>
        </w:rPr>
        <w:t>DlgProc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HWND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, UINT msg, WPARAM wp, LPARAM </w:t>
      </w:r>
      <w:proofErr w:type="spellStart"/>
      <w:r>
        <w:rPr>
          <w:rFonts w:ascii="Courier New" w:eastAsia="Courier New" w:hAnsi="Courier New"/>
          <w:sz w:val="20"/>
        </w:rPr>
        <w:t>lp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F84717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7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State* st;</w:t>
      </w:r>
    </w:p>
    <w:p w14:paraId="4F84717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(msg == WM_NCCREATE)</w:t>
      </w:r>
    </w:p>
    <w:p w14:paraId="4F84717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{</w:t>
      </w:r>
    </w:p>
    <w:p w14:paraId="4F84717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st = (State</w:t>
      </w:r>
      <w:proofErr w:type="gramStart"/>
      <w:r>
        <w:rPr>
          <w:rFonts w:ascii="Courier New" w:eastAsia="Courier New" w:hAnsi="Courier New"/>
          <w:sz w:val="20"/>
        </w:rPr>
        <w:t>*)(</w:t>
      </w:r>
      <w:proofErr w:type="gramEnd"/>
      <w:r>
        <w:rPr>
          <w:rFonts w:ascii="Courier New" w:eastAsia="Courier New" w:hAnsi="Courier New"/>
          <w:sz w:val="20"/>
        </w:rPr>
        <w:t>(CREATESTRUCTW</w:t>
      </w:r>
      <w:proofErr w:type="gramStart"/>
      <w:r>
        <w:rPr>
          <w:rFonts w:ascii="Courier New" w:eastAsia="Courier New" w:hAnsi="Courier New"/>
          <w:sz w:val="20"/>
        </w:rPr>
        <w:t>*)</w:t>
      </w:r>
      <w:proofErr w:type="spellStart"/>
      <w:r>
        <w:rPr>
          <w:rFonts w:ascii="Courier New" w:eastAsia="Courier New" w:hAnsi="Courier New"/>
          <w:sz w:val="20"/>
        </w:rPr>
        <w:t>lp</w:t>
      </w:r>
      <w:proofErr w:type="spellEnd"/>
      <w:proofErr w:type="gramEnd"/>
      <w:r>
        <w:rPr>
          <w:rFonts w:ascii="Courier New" w:eastAsia="Courier New" w:hAnsi="Courier New"/>
          <w:sz w:val="20"/>
        </w:rPr>
        <w:t>)-&gt;</w:t>
      </w:r>
      <w:proofErr w:type="spellStart"/>
      <w:r>
        <w:rPr>
          <w:rFonts w:ascii="Courier New" w:eastAsia="Courier New" w:hAnsi="Courier New"/>
          <w:sz w:val="20"/>
        </w:rPr>
        <w:t>lpCreateParams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7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SetWindowLongPtrW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GWLP_USERDATA, (LONG_</w:t>
      </w:r>
      <w:proofErr w:type="gramStart"/>
      <w:r>
        <w:rPr>
          <w:rFonts w:ascii="Courier New" w:eastAsia="Courier New" w:hAnsi="Courier New"/>
          <w:sz w:val="20"/>
        </w:rPr>
        <w:t>PTR)st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18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}</w:t>
      </w:r>
    </w:p>
    <w:p w14:paraId="4F84718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else</w:t>
      </w:r>
    </w:p>
    <w:p w14:paraId="4F84718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st = (State</w:t>
      </w:r>
      <w:proofErr w:type="gramStart"/>
      <w:r>
        <w:rPr>
          <w:rFonts w:ascii="Courier New" w:eastAsia="Courier New" w:hAnsi="Courier New"/>
          <w:sz w:val="20"/>
        </w:rPr>
        <w:t>*)</w:t>
      </w:r>
      <w:proofErr w:type="spellStart"/>
      <w:r>
        <w:rPr>
          <w:rFonts w:ascii="Courier New" w:eastAsia="Courier New" w:hAnsi="Courier New"/>
          <w:sz w:val="20"/>
        </w:rPr>
        <w:t>GetWindowLongPtrW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GWLP_USERDATA);</w:t>
      </w:r>
    </w:p>
    <w:p w14:paraId="4F84718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8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switch (msg)</w:t>
      </w:r>
    </w:p>
    <w:p w14:paraId="4F84718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{</w:t>
      </w:r>
    </w:p>
    <w:p w14:paraId="4F84718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case WM_COMMAND:</w:t>
      </w:r>
    </w:p>
    <w:p w14:paraId="4F84718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if (st &amp;&amp; </w:t>
      </w:r>
      <w:proofErr w:type="gramStart"/>
      <w:r>
        <w:rPr>
          <w:rFonts w:ascii="Courier New" w:eastAsia="Courier New" w:hAnsi="Courier New"/>
          <w:sz w:val="20"/>
        </w:rPr>
        <w:t>HIWORD(</w:t>
      </w:r>
      <w:proofErr w:type="gramEnd"/>
      <w:r>
        <w:rPr>
          <w:rFonts w:ascii="Courier New" w:eastAsia="Courier New" w:hAnsi="Courier New"/>
          <w:sz w:val="20"/>
        </w:rPr>
        <w:t>wp) == BN_CLICKED)</w:t>
      </w:r>
    </w:p>
    <w:p w14:paraId="4F84718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{</w:t>
      </w:r>
    </w:p>
    <w:p w14:paraId="4F84718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if (</w:t>
      </w:r>
      <w:proofErr w:type="gramStart"/>
      <w:r>
        <w:rPr>
          <w:rFonts w:ascii="Courier New" w:eastAsia="Courier New" w:hAnsi="Courier New"/>
          <w:sz w:val="20"/>
        </w:rPr>
        <w:t>LOWORD(</w:t>
      </w:r>
      <w:proofErr w:type="gramEnd"/>
      <w:r>
        <w:rPr>
          <w:rFonts w:ascii="Courier New" w:eastAsia="Courier New" w:hAnsi="Courier New"/>
          <w:sz w:val="20"/>
        </w:rPr>
        <w:t xml:space="preserve">wp) == </w:t>
      </w:r>
      <w:proofErr w:type="gramStart"/>
      <w:r>
        <w:rPr>
          <w:rFonts w:ascii="Courier New" w:eastAsia="Courier New" w:hAnsi="Courier New"/>
          <w:sz w:val="20"/>
        </w:rPr>
        <w:t xml:space="preserve">IDOK)   </w:t>
      </w:r>
      <w:proofErr w:type="gramEnd"/>
      <w:r>
        <w:rPr>
          <w:rFonts w:ascii="Courier New" w:eastAsia="Courier New" w:hAnsi="Courier New"/>
          <w:sz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OnOk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st);</w:t>
      </w:r>
    </w:p>
    <w:p w14:paraId="4F84718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else if (</w:t>
      </w:r>
      <w:proofErr w:type="gramStart"/>
      <w:r>
        <w:rPr>
          <w:rFonts w:ascii="Courier New" w:eastAsia="Courier New" w:hAnsi="Courier New"/>
          <w:sz w:val="20"/>
        </w:rPr>
        <w:t>LOWORD(</w:t>
      </w:r>
      <w:proofErr w:type="gramEnd"/>
      <w:r>
        <w:rPr>
          <w:rFonts w:ascii="Courier New" w:eastAsia="Courier New" w:hAnsi="Courier New"/>
          <w:sz w:val="20"/>
        </w:rPr>
        <w:t xml:space="preserve">wp) == IDCANCEL) </w:t>
      </w:r>
      <w:proofErr w:type="gramStart"/>
      <w:r>
        <w:rPr>
          <w:rFonts w:ascii="Courier New" w:eastAsia="Courier New" w:hAnsi="Courier New"/>
          <w:sz w:val="20"/>
        </w:rPr>
        <w:t>{ st</w:t>
      </w:r>
      <w:proofErr w:type="gramEnd"/>
      <w:r>
        <w:rPr>
          <w:rFonts w:ascii="Courier New" w:eastAsia="Courier New" w:hAnsi="Courier New"/>
          <w:sz w:val="20"/>
        </w:rPr>
        <w:t>-&gt;accepted = false; st-&gt;done = true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18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}</w:t>
      </w:r>
    </w:p>
    <w:p w14:paraId="4F84718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return 0;</w:t>
      </w:r>
    </w:p>
    <w:p w14:paraId="4F84718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case WM_CLOSE:</w:t>
      </w:r>
    </w:p>
    <w:p w14:paraId="4F84718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if (st) </w:t>
      </w:r>
      <w:proofErr w:type="gramStart"/>
      <w:r>
        <w:rPr>
          <w:rFonts w:ascii="Courier New" w:eastAsia="Courier New" w:hAnsi="Courier New"/>
          <w:sz w:val="20"/>
        </w:rPr>
        <w:t>{ st</w:t>
      </w:r>
      <w:proofErr w:type="gramEnd"/>
      <w:r>
        <w:rPr>
          <w:rFonts w:ascii="Courier New" w:eastAsia="Courier New" w:hAnsi="Courier New"/>
          <w:sz w:val="20"/>
        </w:rPr>
        <w:t>-&gt;accepted = false; st-&gt;done = true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18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return 0;</w:t>
      </w:r>
    </w:p>
    <w:p w14:paraId="4F84719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}</w:t>
      </w:r>
    </w:p>
    <w:p w14:paraId="4F84719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/>
          <w:sz w:val="20"/>
        </w:rPr>
        <w:t>DefWindowProcW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, msg, wp, </w:t>
      </w:r>
      <w:proofErr w:type="spellStart"/>
      <w:r>
        <w:rPr>
          <w:rFonts w:ascii="Courier New" w:eastAsia="Courier New" w:hAnsi="Courier New"/>
          <w:sz w:val="20"/>
        </w:rPr>
        <w:t>lp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9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9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9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RegisterOnce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</w:p>
    <w:p w14:paraId="4F84719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9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static bool registered = false;</w:t>
      </w:r>
    </w:p>
    <w:p w14:paraId="4F84719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(registered) return;</w:t>
      </w:r>
    </w:p>
    <w:p w14:paraId="4F84719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WNDCLASSW </w:t>
      </w:r>
      <w:proofErr w:type="spellStart"/>
      <w:r>
        <w:rPr>
          <w:rFonts w:ascii="Courier New" w:eastAsia="Courier New" w:hAnsi="Courier New"/>
          <w:sz w:val="20"/>
        </w:rPr>
        <w:t>wc</w:t>
      </w:r>
      <w:proofErr w:type="spellEnd"/>
      <w:r>
        <w:rPr>
          <w:rFonts w:ascii="Courier New" w:eastAsia="Courier New" w:hAnsi="Courier New"/>
          <w:sz w:val="20"/>
        </w:rPr>
        <w:t xml:space="preserve"> = {};</w:t>
      </w:r>
    </w:p>
    <w:p w14:paraId="4F84719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wc.lpfnWndProc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DlgProc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9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wc.hInstance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GetModuleHandleW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9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wc.hCursor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LoadCursorW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, IDC_ARROW);</w:t>
      </w:r>
    </w:p>
    <w:p w14:paraId="4F84719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wc.hbrBackground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(HBRUSH</w:t>
      </w:r>
      <w:proofErr w:type="gramStart"/>
      <w:r>
        <w:rPr>
          <w:rFonts w:ascii="Courier New" w:eastAsia="Courier New" w:hAnsi="Courier New"/>
          <w:sz w:val="20"/>
        </w:rPr>
        <w:t>)(</w:t>
      </w:r>
      <w:proofErr w:type="gramEnd"/>
      <w:r>
        <w:rPr>
          <w:rFonts w:ascii="Courier New" w:eastAsia="Courier New" w:hAnsi="Courier New"/>
          <w:sz w:val="20"/>
        </w:rPr>
        <w:t>COLOR_BTNFACE + 1);</w:t>
      </w:r>
    </w:p>
    <w:p w14:paraId="4F84719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wc.lpszClassName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kClassName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9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RegisterClassW</w:t>
      </w:r>
      <w:proofErr w:type="spellEnd"/>
      <w:r>
        <w:rPr>
          <w:rFonts w:ascii="Courier New" w:eastAsia="Courier New" w:hAnsi="Courier New"/>
          <w:sz w:val="20"/>
        </w:rPr>
        <w:t>(&amp;</w:t>
      </w:r>
      <w:proofErr w:type="spellStart"/>
      <w:r>
        <w:rPr>
          <w:rFonts w:ascii="Courier New" w:eastAsia="Courier New" w:hAnsi="Courier New"/>
          <w:sz w:val="20"/>
        </w:rPr>
        <w:t>wc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9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registered = true;</w:t>
      </w:r>
    </w:p>
    <w:p w14:paraId="4F8471A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A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1A2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A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InputDialog</w:t>
      </w:r>
      <w:proofErr w:type="spellEnd"/>
      <w:r>
        <w:rPr>
          <w:rFonts w:ascii="Courier New" w:eastAsia="Courier New" w:hAnsi="Courier New"/>
          <w:sz w:val="20"/>
        </w:rPr>
        <w:t>::Show(</w:t>
      </w:r>
      <w:proofErr w:type="gramEnd"/>
      <w:r>
        <w:rPr>
          <w:rFonts w:ascii="Courier New" w:eastAsia="Courier New" w:hAnsi="Courier New"/>
          <w:sz w:val="20"/>
        </w:rPr>
        <w:t xml:space="preserve">HWND owner,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>&amp; data, Validator validator)</w:t>
      </w:r>
    </w:p>
    <w:p w14:paraId="4F8471A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1A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RegisterOnce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1A6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A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State st;</w:t>
      </w:r>
    </w:p>
    <w:p w14:paraId="4F8471A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st.data</w:t>
      </w:r>
      <w:proofErr w:type="spellEnd"/>
      <w:r>
        <w:rPr>
          <w:rFonts w:ascii="Courier New" w:eastAsia="Courier New" w:hAnsi="Courier New"/>
          <w:sz w:val="20"/>
        </w:rPr>
        <w:t xml:space="preserve"> = &amp;data;</w:t>
      </w:r>
    </w:p>
    <w:p w14:paraId="4F8471A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st.validator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gramEnd"/>
      <w:r>
        <w:rPr>
          <w:rFonts w:ascii="Courier New" w:eastAsia="Courier New" w:hAnsi="Courier New"/>
          <w:sz w:val="20"/>
        </w:rPr>
        <w:t>move(validator);</w:t>
      </w:r>
    </w:p>
    <w:p w14:paraId="4F8471A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A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 xml:space="preserve">    const int </w:t>
      </w:r>
      <w:proofErr w:type="spellStart"/>
      <w:r>
        <w:rPr>
          <w:rFonts w:ascii="Courier New" w:eastAsia="Courier New" w:hAnsi="Courier New"/>
          <w:sz w:val="20"/>
        </w:rPr>
        <w:t>clientW</w:t>
      </w:r>
      <w:proofErr w:type="spellEnd"/>
      <w:r>
        <w:rPr>
          <w:rFonts w:ascii="Courier New" w:eastAsia="Courier New" w:hAnsi="Courier New"/>
          <w:sz w:val="20"/>
        </w:rPr>
        <w:t xml:space="preserve"> = 380, </w:t>
      </w:r>
      <w:proofErr w:type="spellStart"/>
      <w:r>
        <w:rPr>
          <w:rFonts w:ascii="Courier New" w:eastAsia="Courier New" w:hAnsi="Courier New"/>
          <w:sz w:val="20"/>
        </w:rPr>
        <w:t>clientH</w:t>
      </w:r>
      <w:proofErr w:type="spellEnd"/>
      <w:r>
        <w:rPr>
          <w:rFonts w:ascii="Courier New" w:eastAsia="Courier New" w:hAnsi="Courier New"/>
          <w:sz w:val="20"/>
        </w:rPr>
        <w:t xml:space="preserve"> = 190;</w:t>
      </w:r>
    </w:p>
    <w:p w14:paraId="4F8471A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DWORD style = WS_POPUP | WS_CAPTION | WS_SYSMENU;</w:t>
      </w:r>
    </w:p>
    <w:p w14:paraId="4F8471A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RECT </w:t>
      </w:r>
      <w:proofErr w:type="spellStart"/>
      <w:r>
        <w:rPr>
          <w:rFonts w:ascii="Courier New" w:eastAsia="Courier New" w:hAnsi="Courier New"/>
          <w:sz w:val="20"/>
        </w:rPr>
        <w:t>rc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gramStart"/>
      <w:r>
        <w:rPr>
          <w:rFonts w:ascii="Courier New" w:eastAsia="Courier New" w:hAnsi="Courier New"/>
          <w:sz w:val="20"/>
        </w:rPr>
        <w:t>{ 0</w:t>
      </w:r>
      <w:proofErr w:type="gramEnd"/>
      <w:r>
        <w:rPr>
          <w:rFonts w:ascii="Courier New" w:eastAsia="Courier New" w:hAnsi="Courier New"/>
          <w:sz w:val="20"/>
        </w:rPr>
        <w:t xml:space="preserve">, 0, </w:t>
      </w:r>
      <w:proofErr w:type="spellStart"/>
      <w:r>
        <w:rPr>
          <w:rFonts w:ascii="Courier New" w:eastAsia="Courier New" w:hAnsi="Courier New"/>
          <w:sz w:val="20"/>
        </w:rPr>
        <w:t>clientW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/>
          <w:sz w:val="20"/>
        </w:rPr>
        <w:t>clientH</w:t>
      </w:r>
      <w:proofErr w:type="spellEnd"/>
      <w:r>
        <w:rPr>
          <w:rFonts w:ascii="Courier New" w:eastAsia="Courier New" w:hAnsi="Courier New"/>
          <w:sz w:val="20"/>
        </w:rPr>
        <w:t xml:space="preserve"> }</w:t>
      </w:r>
      <w:proofErr w:type="gramEnd"/>
      <w:r>
        <w:rPr>
          <w:rFonts w:ascii="Courier New" w:eastAsia="Courier New" w:hAnsi="Courier New"/>
          <w:sz w:val="20"/>
        </w:rPr>
        <w:t>;</w:t>
      </w:r>
    </w:p>
    <w:p w14:paraId="4F8471A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AdjustWindowRectEx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&amp;</w:t>
      </w:r>
      <w:proofErr w:type="spellStart"/>
      <w:r>
        <w:rPr>
          <w:rFonts w:ascii="Courier New" w:eastAsia="Courier New" w:hAnsi="Courier New"/>
          <w:sz w:val="20"/>
        </w:rPr>
        <w:t>rc</w:t>
      </w:r>
      <w:proofErr w:type="spellEnd"/>
      <w:r>
        <w:rPr>
          <w:rFonts w:ascii="Courier New" w:eastAsia="Courier New" w:hAnsi="Courier New"/>
          <w:sz w:val="20"/>
        </w:rPr>
        <w:t>, style, FALSE, WS_EX_DLGMODALFRAME);</w:t>
      </w:r>
    </w:p>
    <w:p w14:paraId="4F8471A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int w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rc.right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eastAsia="Courier New" w:hAnsi="Courier New"/>
          <w:sz w:val="20"/>
        </w:rPr>
        <w:t>rc.left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h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rc.bottom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 </w:t>
      </w:r>
      <w:proofErr w:type="spellStart"/>
      <w:r>
        <w:rPr>
          <w:rFonts w:ascii="Courier New" w:eastAsia="Courier New" w:hAnsi="Courier New"/>
          <w:sz w:val="20"/>
        </w:rPr>
        <w:t>rc.top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B0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B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RECT orc; 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GetWindowRect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owner, &amp;orc);</w:t>
      </w:r>
    </w:p>
    <w:p w14:paraId="4F8471B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int x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orc.left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+ ((</w:t>
      </w:r>
      <w:proofErr w:type="spellStart"/>
      <w:proofErr w:type="gramStart"/>
      <w:r>
        <w:rPr>
          <w:rFonts w:ascii="Courier New" w:eastAsia="Courier New" w:hAnsi="Courier New"/>
          <w:sz w:val="20"/>
        </w:rPr>
        <w:t>orc.right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 </w:t>
      </w:r>
      <w:proofErr w:type="spellStart"/>
      <w:proofErr w:type="gramStart"/>
      <w:r>
        <w:rPr>
          <w:rFonts w:ascii="Courier New" w:eastAsia="Courier New" w:hAnsi="Courier New"/>
          <w:sz w:val="20"/>
        </w:rPr>
        <w:t>orc.left</w:t>
      </w:r>
      <w:proofErr w:type="spellEnd"/>
      <w:proofErr w:type="gramEnd"/>
      <w:r>
        <w:rPr>
          <w:rFonts w:ascii="Courier New" w:eastAsia="Courier New" w:hAnsi="Courier New"/>
          <w:sz w:val="20"/>
        </w:rPr>
        <w:t>) - w) / 2;</w:t>
      </w:r>
    </w:p>
    <w:p w14:paraId="4F8471B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int y = </w:t>
      </w:r>
      <w:proofErr w:type="spellStart"/>
      <w:r>
        <w:rPr>
          <w:rFonts w:ascii="Courier New" w:eastAsia="Courier New" w:hAnsi="Courier New"/>
          <w:sz w:val="20"/>
        </w:rPr>
        <w:t>orc.top</w:t>
      </w:r>
      <w:proofErr w:type="spellEnd"/>
      <w:r>
        <w:rPr>
          <w:rFonts w:ascii="Courier New" w:eastAsia="Courier New" w:hAnsi="Courier New"/>
          <w:sz w:val="20"/>
        </w:rPr>
        <w:t xml:space="preserve"> + ((</w:t>
      </w:r>
      <w:proofErr w:type="spellStart"/>
      <w:proofErr w:type="gramStart"/>
      <w:r>
        <w:rPr>
          <w:rFonts w:ascii="Courier New" w:eastAsia="Courier New" w:hAnsi="Courier New"/>
          <w:sz w:val="20"/>
        </w:rPr>
        <w:t>orc.bottom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- </w:t>
      </w:r>
      <w:proofErr w:type="spellStart"/>
      <w:r>
        <w:rPr>
          <w:rFonts w:ascii="Courier New" w:eastAsia="Courier New" w:hAnsi="Courier New"/>
          <w:sz w:val="20"/>
        </w:rPr>
        <w:t>orc.top</w:t>
      </w:r>
      <w:proofErr w:type="spellEnd"/>
      <w:r>
        <w:rPr>
          <w:rFonts w:ascii="Courier New" w:eastAsia="Courier New" w:hAnsi="Courier New"/>
          <w:sz w:val="20"/>
        </w:rPr>
        <w:t>) - h) / 2;</w:t>
      </w:r>
    </w:p>
    <w:p w14:paraId="4F8471B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B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HWND 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CreateWindowExW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WS_EX_DLGMODALFRAME, </w:t>
      </w:r>
      <w:proofErr w:type="spellStart"/>
      <w:r>
        <w:rPr>
          <w:rFonts w:ascii="Courier New" w:eastAsia="Courier New" w:hAnsi="Courier New"/>
          <w:sz w:val="20"/>
        </w:rPr>
        <w:t>kClassName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L"Ввод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данных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кредита</w:t>
      </w:r>
      <w:proofErr w:type="spellEnd"/>
      <w:r>
        <w:rPr>
          <w:rFonts w:ascii="Courier New" w:eastAsia="Courier New" w:hAnsi="Courier New"/>
          <w:sz w:val="20"/>
        </w:rPr>
        <w:t>", style,</w:t>
      </w:r>
    </w:p>
    <w:p w14:paraId="4F8471B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   x, y, w, h, owner,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GetModuleHandleW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), &amp;st);</w:t>
      </w:r>
    </w:p>
    <w:p w14:paraId="4F8471B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proofErr w:type="gramEnd"/>
      <w:r>
        <w:rPr>
          <w:rFonts w:ascii="Courier New" w:eastAsia="Courier New" w:hAnsi="Courier New"/>
          <w:sz w:val="20"/>
        </w:rPr>
        <w:t>) return false;</w:t>
      </w:r>
    </w:p>
    <w:p w14:paraId="4F8471B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B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const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* </w:t>
      </w:r>
      <w:proofErr w:type="gramStart"/>
      <w:r>
        <w:rPr>
          <w:rFonts w:ascii="Courier New" w:eastAsia="Courier New" w:hAnsi="Courier New"/>
          <w:sz w:val="20"/>
        </w:rPr>
        <w:t>labels[</w:t>
      </w:r>
      <w:proofErr w:type="gramEnd"/>
      <w:r>
        <w:rPr>
          <w:rFonts w:ascii="Courier New" w:eastAsia="Courier New" w:hAnsi="Courier New"/>
          <w:sz w:val="20"/>
        </w:rPr>
        <w:t xml:space="preserve">3] = </w:t>
      </w:r>
      <w:proofErr w:type="gramStart"/>
      <w:r>
        <w:rPr>
          <w:rFonts w:ascii="Courier New" w:eastAsia="Courier New" w:hAnsi="Courier New"/>
          <w:sz w:val="20"/>
        </w:rPr>
        <w:t xml:space="preserve">{ </w:t>
      </w:r>
      <w:proofErr w:type="spellStart"/>
      <w:r>
        <w:rPr>
          <w:rFonts w:ascii="Courier New" w:eastAsia="Courier New" w:hAnsi="Courier New"/>
          <w:sz w:val="20"/>
        </w:rPr>
        <w:t>L</w:t>
      </w:r>
      <w:proofErr w:type="gramEnd"/>
      <w:r>
        <w:rPr>
          <w:rFonts w:ascii="Courier New" w:eastAsia="Courier New" w:hAnsi="Courier New"/>
          <w:sz w:val="20"/>
        </w:rPr>
        <w:t>"Процентная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ставка</w:t>
      </w:r>
      <w:proofErr w:type="spellEnd"/>
      <w:r>
        <w:rPr>
          <w:rFonts w:ascii="Courier New" w:eastAsia="Courier New" w:hAnsi="Courier New"/>
          <w:sz w:val="20"/>
        </w:rPr>
        <w:t xml:space="preserve"> (% </w:t>
      </w:r>
      <w:proofErr w:type="spellStart"/>
      <w:r>
        <w:rPr>
          <w:rFonts w:ascii="Courier New" w:eastAsia="Courier New" w:hAnsi="Courier New"/>
          <w:sz w:val="20"/>
        </w:rPr>
        <w:t>годовых</w:t>
      </w:r>
      <w:proofErr w:type="spellEnd"/>
      <w:r>
        <w:rPr>
          <w:rFonts w:ascii="Courier New" w:eastAsia="Courier New" w:hAnsi="Courier New"/>
          <w:sz w:val="20"/>
        </w:rPr>
        <w:t xml:space="preserve">):", </w:t>
      </w:r>
      <w:proofErr w:type="spellStart"/>
      <w:r>
        <w:rPr>
          <w:rFonts w:ascii="Courier New" w:eastAsia="Courier New" w:hAnsi="Courier New"/>
          <w:sz w:val="20"/>
        </w:rPr>
        <w:t>L"Сумма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кредита</w:t>
      </w:r>
      <w:proofErr w:type="spellEnd"/>
      <w:r>
        <w:rPr>
          <w:rFonts w:ascii="Courier New" w:eastAsia="Courier New" w:hAnsi="Courier New"/>
          <w:sz w:val="20"/>
        </w:rPr>
        <w:t xml:space="preserve">:", </w:t>
      </w:r>
      <w:proofErr w:type="spellStart"/>
      <w:r>
        <w:rPr>
          <w:rFonts w:ascii="Courier New" w:eastAsia="Courier New" w:hAnsi="Courier New"/>
          <w:sz w:val="20"/>
        </w:rPr>
        <w:t>L"Срок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кредита</w:t>
      </w:r>
      <w:proofErr w:type="spellEnd"/>
      <w:r>
        <w:rPr>
          <w:rFonts w:ascii="Courier New" w:eastAsia="Courier New" w:hAnsi="Courier New"/>
          <w:sz w:val="20"/>
        </w:rPr>
        <w:t xml:space="preserve"> (</w:t>
      </w:r>
      <w:proofErr w:type="spellStart"/>
      <w:r>
        <w:rPr>
          <w:rFonts w:ascii="Courier New" w:eastAsia="Courier New" w:hAnsi="Courier New"/>
          <w:sz w:val="20"/>
        </w:rPr>
        <w:t>лет</w:t>
      </w:r>
      <w:proofErr w:type="spellEnd"/>
      <w:r>
        <w:rPr>
          <w:rFonts w:ascii="Courier New" w:eastAsia="Courier New" w:hAnsi="Courier New"/>
          <w:sz w:val="20"/>
        </w:rPr>
        <w:t>):</w:t>
      </w:r>
      <w:proofErr w:type="gramStart"/>
      <w:r>
        <w:rPr>
          <w:rFonts w:ascii="Courier New" w:eastAsia="Courier New" w:hAnsi="Courier New"/>
          <w:sz w:val="20"/>
        </w:rPr>
        <w:t>" }</w:t>
      </w:r>
      <w:proofErr w:type="gramEnd"/>
      <w:r>
        <w:rPr>
          <w:rFonts w:ascii="Courier New" w:eastAsia="Courier New" w:hAnsi="Courier New"/>
          <w:sz w:val="20"/>
        </w:rPr>
        <w:t>;</w:t>
      </w:r>
    </w:p>
    <w:p w14:paraId="4F8471B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const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* </w:t>
      </w:r>
      <w:proofErr w:type="gramStart"/>
      <w:r>
        <w:rPr>
          <w:rFonts w:ascii="Courier New" w:eastAsia="Courier New" w:hAnsi="Courier New"/>
          <w:sz w:val="20"/>
        </w:rPr>
        <w:t>values[</w:t>
      </w:r>
      <w:proofErr w:type="gramEnd"/>
      <w:r>
        <w:rPr>
          <w:rFonts w:ascii="Courier New" w:eastAsia="Courier New" w:hAnsi="Courier New"/>
          <w:sz w:val="20"/>
        </w:rPr>
        <w:t xml:space="preserve">3] = </w:t>
      </w:r>
      <w:proofErr w:type="gramStart"/>
      <w:r>
        <w:rPr>
          <w:rFonts w:ascii="Courier New" w:eastAsia="Courier New" w:hAnsi="Courier New"/>
          <w:sz w:val="20"/>
        </w:rPr>
        <w:t>{ &amp;</w:t>
      </w:r>
      <w:proofErr w:type="spellStart"/>
      <w:r>
        <w:rPr>
          <w:rFonts w:ascii="Courier New" w:eastAsia="Courier New" w:hAnsi="Courier New"/>
          <w:sz w:val="20"/>
        </w:rPr>
        <w:t>data.rate</w:t>
      </w:r>
      <w:proofErr w:type="spellEnd"/>
      <w:proofErr w:type="gramEnd"/>
      <w:r>
        <w:rPr>
          <w:rFonts w:ascii="Courier New" w:eastAsia="Courier New" w:hAnsi="Courier New"/>
          <w:sz w:val="20"/>
        </w:rPr>
        <w:t>, &amp;</w:t>
      </w:r>
      <w:proofErr w:type="spellStart"/>
      <w:proofErr w:type="gramStart"/>
      <w:r>
        <w:rPr>
          <w:rFonts w:ascii="Courier New" w:eastAsia="Courier New" w:hAnsi="Courier New"/>
          <w:sz w:val="20"/>
        </w:rPr>
        <w:t>data.amount</w:t>
      </w:r>
      <w:proofErr w:type="spellEnd"/>
      <w:proofErr w:type="gramEnd"/>
      <w:r>
        <w:rPr>
          <w:rFonts w:ascii="Courier New" w:eastAsia="Courier New" w:hAnsi="Courier New"/>
          <w:sz w:val="20"/>
        </w:rPr>
        <w:t>, &amp;</w:t>
      </w:r>
      <w:proofErr w:type="spellStart"/>
      <w:proofErr w:type="gramStart"/>
      <w:r>
        <w:rPr>
          <w:rFonts w:ascii="Courier New" w:eastAsia="Courier New" w:hAnsi="Courier New"/>
          <w:sz w:val="20"/>
        </w:rPr>
        <w:t>data.years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};</w:t>
      </w:r>
    </w:p>
    <w:p w14:paraId="4F8471B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for (int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= 0;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&lt; 3; ++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F8471B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B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int row = 22 +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 * 38;</w:t>
      </w:r>
    </w:p>
    <w:p w14:paraId="4F8471B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MakeChild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L"STATIC", labels[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>], SS_LEFT, 15, row + 3, 190, 20, -1);</w:t>
      </w:r>
    </w:p>
    <w:p w14:paraId="4F8471B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st.edits</w:t>
      </w:r>
      <w:proofErr w:type="spellEnd"/>
      <w:proofErr w:type="gramEnd"/>
      <w:r>
        <w:rPr>
          <w:rFonts w:ascii="Courier New" w:eastAsia="Courier New" w:hAnsi="Courier New"/>
          <w:sz w:val="20"/>
        </w:rPr>
        <w:t>[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 xml:space="preserve">]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MakeChild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L"EDIT", values[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>]-&gt;</w:t>
      </w:r>
      <w:proofErr w:type="spellStart"/>
      <w:r>
        <w:rPr>
          <w:rFonts w:ascii="Courier New" w:eastAsia="Courier New" w:hAnsi="Courier New"/>
          <w:sz w:val="20"/>
        </w:rPr>
        <w:t>c_</w:t>
      </w:r>
      <w:proofErr w:type="gramStart"/>
      <w:r>
        <w:rPr>
          <w:rFonts w:ascii="Courier New" w:eastAsia="Courier New" w:hAnsi="Courier New"/>
          <w:sz w:val="20"/>
        </w:rPr>
        <w:t>str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), WS_TABSTOP | ES_AUTOHSCROLL,</w:t>
      </w:r>
    </w:p>
    <w:p w14:paraId="4F8471C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                    210, row, 155, 24, ID_EDIT_RATE + </w:t>
      </w:r>
      <w:proofErr w:type="spellStart"/>
      <w:r>
        <w:rPr>
          <w:rFonts w:ascii="Courier New" w:eastAsia="Courier New" w:hAnsi="Courier New"/>
          <w:sz w:val="20"/>
        </w:rPr>
        <w:t>i</w:t>
      </w:r>
      <w:proofErr w:type="spellEnd"/>
      <w:r>
        <w:rPr>
          <w:rFonts w:ascii="Courier New" w:eastAsia="Courier New" w:hAnsi="Courier New"/>
          <w:sz w:val="20"/>
        </w:rPr>
        <w:t>, WS_EX_CLIENTEDGE);</w:t>
      </w:r>
    </w:p>
    <w:p w14:paraId="4F8471C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C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MakeChild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L"BUTTON", L"ОК", WS_TABSTOP | BS_DEFPUSHBUTTON, 95, 145, 90, 28, IDOK);</w:t>
      </w:r>
    </w:p>
    <w:p w14:paraId="4F8471C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MakeChild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 xml:space="preserve">, L"BUTTON", </w:t>
      </w:r>
      <w:proofErr w:type="spellStart"/>
      <w:r>
        <w:rPr>
          <w:rFonts w:ascii="Courier New" w:eastAsia="Courier New" w:hAnsi="Courier New"/>
          <w:sz w:val="20"/>
        </w:rPr>
        <w:t>L"Отмена</w:t>
      </w:r>
      <w:proofErr w:type="spellEnd"/>
      <w:r>
        <w:rPr>
          <w:rFonts w:ascii="Courier New" w:eastAsia="Courier New" w:hAnsi="Courier New"/>
          <w:sz w:val="20"/>
        </w:rPr>
        <w:t>", WS_TABSTOP | BS_PUSHBUTTON, 195, 145, 90, 28, IDCANCEL);</w:t>
      </w:r>
    </w:p>
    <w:p w14:paraId="4F8471C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C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// </w:t>
      </w:r>
      <w:proofErr w:type="spellStart"/>
      <w:r>
        <w:rPr>
          <w:rFonts w:ascii="Courier New" w:eastAsia="Courier New" w:hAnsi="Courier New"/>
          <w:sz w:val="20"/>
        </w:rPr>
        <w:t>Делаем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окно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модальным</w:t>
      </w:r>
      <w:proofErr w:type="spellEnd"/>
    </w:p>
    <w:p w14:paraId="4F8471C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EnableWindow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owner, FALSE);</w:t>
      </w:r>
    </w:p>
    <w:p w14:paraId="4F8471C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ShowWindow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SW_SHOW);</w:t>
      </w:r>
    </w:p>
    <w:p w14:paraId="4F8471C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SetFocus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sz w:val="20"/>
        </w:rPr>
        <w:t>st.edits</w:t>
      </w:r>
      <w:proofErr w:type="spellEnd"/>
      <w:proofErr w:type="gramEnd"/>
      <w:r>
        <w:rPr>
          <w:rFonts w:ascii="Courier New" w:eastAsia="Courier New" w:hAnsi="Courier New"/>
          <w:sz w:val="20"/>
        </w:rPr>
        <w:t>[0]);</w:t>
      </w:r>
    </w:p>
    <w:p w14:paraId="4F8471C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SendMessageW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sz w:val="20"/>
        </w:rPr>
        <w:t>st.edits</w:t>
      </w:r>
      <w:proofErr w:type="spellEnd"/>
      <w:proofErr w:type="gramEnd"/>
      <w:r>
        <w:rPr>
          <w:rFonts w:ascii="Courier New" w:eastAsia="Courier New" w:hAnsi="Courier New"/>
          <w:sz w:val="20"/>
        </w:rPr>
        <w:t>[0], EM_SETSEL, 0, -1);</w:t>
      </w:r>
    </w:p>
    <w:p w14:paraId="4F8471C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C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MSG </w:t>
      </w:r>
      <w:proofErr w:type="spellStart"/>
      <w:r>
        <w:rPr>
          <w:rFonts w:ascii="Courier New" w:eastAsia="Courier New" w:hAnsi="Courier New"/>
          <w:sz w:val="20"/>
        </w:rPr>
        <w:t>msg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1C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while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st</w:t>
      </w:r>
      <w:proofErr w:type="gramEnd"/>
      <w:r>
        <w:rPr>
          <w:rFonts w:ascii="Courier New" w:eastAsia="Courier New" w:hAnsi="Courier New"/>
          <w:sz w:val="20"/>
        </w:rPr>
        <w:t>.done</w:t>
      </w:r>
      <w:proofErr w:type="spellEnd"/>
      <w:r>
        <w:rPr>
          <w:rFonts w:ascii="Courier New" w:eastAsia="Courier New" w:hAnsi="Courier New"/>
          <w:sz w:val="20"/>
        </w:rPr>
        <w:t xml:space="preserve"> &amp;&amp; 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GetMessageW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&amp;msg,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, 0, 0) &gt; 0)</w:t>
      </w:r>
    </w:p>
    <w:p w14:paraId="4F8471C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C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IsDialogMessageW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, &amp;msg))</w:t>
      </w:r>
    </w:p>
    <w:p w14:paraId="4F8471C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{</w:t>
      </w:r>
    </w:p>
    <w:p w14:paraId="4F8471D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/>
          <w:sz w:val="20"/>
        </w:rPr>
        <w:t>TranslateMessage</w:t>
      </w:r>
      <w:proofErr w:type="spellEnd"/>
      <w:r>
        <w:rPr>
          <w:rFonts w:ascii="Courier New" w:eastAsia="Courier New" w:hAnsi="Courier New"/>
          <w:sz w:val="20"/>
        </w:rPr>
        <w:t>(&amp;msg);</w:t>
      </w:r>
    </w:p>
    <w:p w14:paraId="4F8471D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/>
          <w:sz w:val="20"/>
        </w:rPr>
        <w:t>DispatchMessageW</w:t>
      </w:r>
      <w:proofErr w:type="spellEnd"/>
      <w:r>
        <w:rPr>
          <w:rFonts w:ascii="Courier New" w:eastAsia="Courier New" w:hAnsi="Courier New"/>
          <w:sz w:val="20"/>
        </w:rPr>
        <w:t>(&amp;msg);</w:t>
      </w:r>
    </w:p>
    <w:p w14:paraId="4F8471D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}</w:t>
      </w:r>
    </w:p>
    <w:p w14:paraId="4F8471D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1D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st</w:t>
      </w:r>
      <w:proofErr w:type="gramEnd"/>
      <w:r>
        <w:rPr>
          <w:rFonts w:ascii="Courier New" w:eastAsia="Courier New" w:hAnsi="Courier New"/>
          <w:sz w:val="20"/>
        </w:rPr>
        <w:t>.done</w:t>
      </w:r>
      <w:proofErr w:type="spellEnd"/>
      <w:r>
        <w:rPr>
          <w:rFonts w:ascii="Courier New" w:eastAsia="Courier New" w:hAnsi="Courier New"/>
          <w:sz w:val="20"/>
        </w:rPr>
        <w:t xml:space="preserve">) </w:t>
      </w:r>
      <w:proofErr w:type="spellStart"/>
      <w:r>
        <w:rPr>
          <w:rFonts w:ascii="Courier New" w:eastAsia="Courier New" w:hAnsi="Courier New"/>
          <w:sz w:val="20"/>
        </w:rPr>
        <w:t>PostQuitMessage</w:t>
      </w:r>
      <w:proofErr w:type="spellEnd"/>
      <w:r>
        <w:rPr>
          <w:rFonts w:ascii="Courier New" w:eastAsia="Courier New" w:hAnsi="Courier New"/>
          <w:sz w:val="20"/>
        </w:rPr>
        <w:t>((int)</w:t>
      </w:r>
      <w:proofErr w:type="spellStart"/>
      <w:proofErr w:type="gramStart"/>
      <w:r>
        <w:rPr>
          <w:rFonts w:ascii="Courier New" w:eastAsia="Courier New" w:hAnsi="Courier New"/>
          <w:sz w:val="20"/>
        </w:rPr>
        <w:t>msg.wParam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); // </w:t>
      </w:r>
      <w:proofErr w:type="spellStart"/>
      <w:r>
        <w:rPr>
          <w:rFonts w:ascii="Courier New" w:eastAsia="Courier New" w:hAnsi="Courier New"/>
          <w:sz w:val="20"/>
        </w:rPr>
        <w:t>пришёл</w:t>
      </w:r>
      <w:proofErr w:type="spellEnd"/>
      <w:r>
        <w:rPr>
          <w:rFonts w:ascii="Courier New" w:eastAsia="Courier New" w:hAnsi="Courier New"/>
          <w:sz w:val="20"/>
        </w:rPr>
        <w:t xml:space="preserve"> WM_QUIT — </w:t>
      </w:r>
      <w:proofErr w:type="spellStart"/>
      <w:r>
        <w:rPr>
          <w:rFonts w:ascii="Courier New" w:eastAsia="Courier New" w:hAnsi="Courier New"/>
          <w:sz w:val="20"/>
        </w:rPr>
        <w:t>пробросить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дальше</w:t>
      </w:r>
      <w:proofErr w:type="spellEnd"/>
    </w:p>
    <w:p w14:paraId="4F8471D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D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EnableWindow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owner, TRUE);</w:t>
      </w:r>
    </w:p>
    <w:p w14:paraId="4F8471D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DestroyWindow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hwnd</w:t>
      </w:r>
      <w:proofErr w:type="spellEnd"/>
      <w:r>
        <w:rPr>
          <w:rFonts w:ascii="Courier New" w:eastAsia="Courier New" w:hAnsi="Courier New"/>
          <w:sz w:val="20"/>
        </w:rPr>
        <w:t>);</w:t>
      </w:r>
    </w:p>
    <w:p w14:paraId="4F8471D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SetForegroundWindow</w:t>
      </w:r>
      <w:proofErr w:type="spellEnd"/>
      <w:r>
        <w:rPr>
          <w:rFonts w:ascii="Courier New" w:eastAsia="Courier New" w:hAnsi="Courier New"/>
          <w:sz w:val="20"/>
        </w:rPr>
        <w:t>(owner);</w:t>
      </w:r>
    </w:p>
    <w:p w14:paraId="4F8471D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/>
          <w:sz w:val="20"/>
        </w:rPr>
        <w:t>st.accepted</w:t>
      </w:r>
      <w:proofErr w:type="spellEnd"/>
      <w:proofErr w:type="gramEnd"/>
      <w:r>
        <w:rPr>
          <w:rFonts w:ascii="Courier New" w:eastAsia="Courier New" w:hAnsi="Courier New"/>
          <w:sz w:val="20"/>
        </w:rPr>
        <w:t>;</w:t>
      </w:r>
    </w:p>
    <w:p w14:paraId="4F8471D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1D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DC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DD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</w:t>
      </w:r>
      <w:proofErr w:type="spellStart"/>
      <w:r w:rsidRPr="007E0AF1">
        <w:t>LoanController.h</w:t>
      </w:r>
      <w:proofErr w:type="spellEnd"/>
    </w:p>
    <w:p w14:paraId="4F8471D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D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#pragma once</w:t>
      </w:r>
    </w:p>
    <w:p w14:paraId="4F8471E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>#include "</w:t>
      </w:r>
      <w:proofErr w:type="spellStart"/>
      <w:r>
        <w:rPr>
          <w:rFonts w:ascii="Courier New" w:eastAsia="Courier New" w:hAnsi="Courier New"/>
          <w:sz w:val="20"/>
        </w:rPr>
        <w:t>LoanModel.h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1E1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#</w:t>
      </w:r>
      <w:r>
        <w:rPr>
          <w:rFonts w:ascii="Courier New" w:eastAsia="Courier New" w:hAnsi="Courier New"/>
          <w:sz w:val="20"/>
        </w:rPr>
        <w:t>include</w:t>
      </w:r>
      <w:r w:rsidRPr="007E0AF1">
        <w:rPr>
          <w:rFonts w:ascii="Courier New" w:eastAsia="Courier New" w:hAnsi="Courier New"/>
          <w:sz w:val="20"/>
          <w:lang w:val="ru-RU"/>
        </w:rPr>
        <w:t xml:space="preserve"> "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r w:rsidRPr="007E0AF1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h</w:t>
      </w:r>
      <w:r w:rsidRPr="007E0AF1">
        <w:rPr>
          <w:rFonts w:ascii="Courier New" w:eastAsia="Courier New" w:hAnsi="Courier New"/>
          <w:sz w:val="20"/>
          <w:lang w:val="ru-RU"/>
        </w:rPr>
        <w:t>"</w:t>
      </w:r>
    </w:p>
    <w:p w14:paraId="4F8471E2" w14:textId="77777777" w:rsidR="000B4576" w:rsidRPr="007E0AF1" w:rsidRDefault="000B4576">
      <w:pPr>
        <w:ind w:firstLine="0"/>
        <w:jc w:val="left"/>
        <w:rPr>
          <w:rFonts w:ascii="Courier New" w:eastAsia="Courier New" w:hAnsi="Courier New"/>
          <w:sz w:val="20"/>
          <w:lang w:val="ru-RU"/>
        </w:rPr>
      </w:pPr>
    </w:p>
    <w:p w14:paraId="4F8471E3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Контроллер (</w:t>
      </w:r>
      <w:r>
        <w:rPr>
          <w:rFonts w:ascii="Courier New" w:eastAsia="Courier New" w:hAnsi="Courier New"/>
          <w:sz w:val="20"/>
        </w:rPr>
        <w:t>Controller</w:t>
      </w:r>
      <w:r w:rsidRPr="007E0AF1">
        <w:rPr>
          <w:rFonts w:ascii="Courier New" w:eastAsia="Courier New" w:hAnsi="Courier New"/>
          <w:sz w:val="20"/>
          <w:lang w:val="ru-RU"/>
        </w:rPr>
        <w:t>): принимает действия пользователя от вида,</w:t>
      </w:r>
    </w:p>
    <w:p w14:paraId="4F8471E4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разбирает ввод, обращается к модели. Результат вид получает сам —</w:t>
      </w:r>
    </w:p>
    <w:p w14:paraId="4F8471E5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>// через уведомление модели (активная модель).</w:t>
      </w:r>
    </w:p>
    <w:p w14:paraId="4F8471E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class </w:t>
      </w:r>
      <w:proofErr w:type="spellStart"/>
      <w:r>
        <w:rPr>
          <w:rFonts w:ascii="Courier New" w:eastAsia="Courier New" w:hAnsi="Courier New"/>
          <w:sz w:val="20"/>
        </w:rPr>
        <w:t>LoanController</w:t>
      </w:r>
      <w:proofErr w:type="spellEnd"/>
    </w:p>
    <w:p w14:paraId="4F8471E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1E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public:</w:t>
      </w:r>
    </w:p>
    <w:p w14:paraId="4F8471E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LoanController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 xml:space="preserve">&amp; model, 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&amp; view);</w:t>
      </w:r>
    </w:p>
    <w:p w14:paraId="4F8471E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E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private:</w:t>
      </w:r>
    </w:p>
    <w:p w14:paraId="4F8471E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OnEnterData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1E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bool </w:t>
      </w:r>
      <w:proofErr w:type="gramStart"/>
      <w:r>
        <w:rPr>
          <w:rFonts w:ascii="Courier New" w:eastAsia="Courier New" w:hAnsi="Courier New"/>
          <w:sz w:val="20"/>
        </w:rPr>
        <w:t>Submit(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&amp; in,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error);</w:t>
      </w:r>
    </w:p>
    <w:p w14:paraId="4F8471E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E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>&amp; model_;</w:t>
      </w:r>
    </w:p>
    <w:p w14:paraId="4F8471F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&amp; view_;</w:t>
      </w:r>
    </w:p>
    <w:p w14:paraId="4F8471F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};</w:t>
      </w:r>
    </w:p>
    <w:p w14:paraId="4F8471F2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F3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F4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LoanController.cpp</w:t>
      </w:r>
    </w:p>
    <w:p w14:paraId="4F8471F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F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LoanController.h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1F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InputDialog.h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1F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cmath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1F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cstdlib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1F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1F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namespace</w:t>
      </w:r>
    </w:p>
    <w:p w14:paraId="4F8471F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1F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Trim(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s)</w:t>
      </w:r>
    </w:p>
    <w:p w14:paraId="4F8471F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1F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size_t</w:t>
      </w:r>
      <w:proofErr w:type="spellEnd"/>
      <w:r>
        <w:rPr>
          <w:rFonts w:ascii="Courier New" w:eastAsia="Courier New" w:hAnsi="Courier New"/>
          <w:sz w:val="20"/>
        </w:rPr>
        <w:t xml:space="preserve"> b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s.find</w:t>
      </w:r>
      <w:proofErr w:type="gramEnd"/>
      <w:r>
        <w:rPr>
          <w:rFonts w:ascii="Courier New" w:eastAsia="Courier New" w:hAnsi="Courier New"/>
          <w:sz w:val="20"/>
        </w:rPr>
        <w:t>_first_not_</w:t>
      </w:r>
      <w:proofErr w:type="gramStart"/>
      <w:r>
        <w:rPr>
          <w:rFonts w:ascii="Courier New" w:eastAsia="Courier New" w:hAnsi="Courier New"/>
          <w:sz w:val="20"/>
        </w:rPr>
        <w:t>of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L" \t\r\n");</w:t>
      </w:r>
    </w:p>
    <w:p w14:paraId="4F84720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(b ==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proofErr w:type="gramEnd"/>
      <w:r>
        <w:rPr>
          <w:rFonts w:ascii="Courier New" w:eastAsia="Courier New" w:hAnsi="Courier New"/>
          <w:sz w:val="20"/>
        </w:rPr>
        <w:t>npos</w:t>
      </w:r>
      <w:proofErr w:type="spellEnd"/>
      <w:r>
        <w:rPr>
          <w:rFonts w:ascii="Courier New" w:eastAsia="Courier New" w:hAnsi="Courier New"/>
          <w:sz w:val="20"/>
        </w:rPr>
        <w:t>) return L"";</w:t>
      </w:r>
    </w:p>
    <w:p w14:paraId="4F84720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size_t</w:t>
      </w:r>
      <w:proofErr w:type="spellEnd"/>
      <w:r>
        <w:rPr>
          <w:rFonts w:ascii="Courier New" w:eastAsia="Courier New" w:hAnsi="Courier New"/>
          <w:sz w:val="20"/>
        </w:rPr>
        <w:t xml:space="preserve"> e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s.find</w:t>
      </w:r>
      <w:proofErr w:type="gramEnd"/>
      <w:r>
        <w:rPr>
          <w:rFonts w:ascii="Courier New" w:eastAsia="Courier New" w:hAnsi="Courier New"/>
          <w:sz w:val="20"/>
        </w:rPr>
        <w:t>_last_not_</w:t>
      </w:r>
      <w:proofErr w:type="gramStart"/>
      <w:r>
        <w:rPr>
          <w:rFonts w:ascii="Courier New" w:eastAsia="Courier New" w:hAnsi="Courier New"/>
          <w:sz w:val="20"/>
        </w:rPr>
        <w:t>of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L" \t\r\n");</w:t>
      </w:r>
    </w:p>
    <w:p w14:paraId="4F84720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/>
          <w:sz w:val="20"/>
        </w:rPr>
        <w:t>s.substr</w:t>
      </w:r>
      <w:proofErr w:type="spellEnd"/>
      <w:proofErr w:type="gramEnd"/>
      <w:r>
        <w:rPr>
          <w:rFonts w:ascii="Courier New" w:eastAsia="Courier New" w:hAnsi="Courier New"/>
          <w:sz w:val="20"/>
        </w:rPr>
        <w:t>(b, e - b + 1);</w:t>
      </w:r>
    </w:p>
    <w:p w14:paraId="4F84720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20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0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ParseDouble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text, double&amp; out)</w:t>
      </w:r>
    </w:p>
    <w:p w14:paraId="4F84720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20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 s = Trim(text);</w:t>
      </w:r>
    </w:p>
    <w:p w14:paraId="4F84720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/>
          <w:sz w:val="20"/>
        </w:rPr>
        <w:t>s.empty</w:t>
      </w:r>
      <w:proofErr w:type="spellEnd"/>
      <w:proofErr w:type="gramEnd"/>
      <w:r>
        <w:rPr>
          <w:rFonts w:ascii="Courier New" w:eastAsia="Courier New" w:hAnsi="Courier New"/>
          <w:sz w:val="20"/>
        </w:rPr>
        <w:t>()) return false;</w:t>
      </w:r>
    </w:p>
    <w:p w14:paraId="4F84720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for (auto&amp; </w:t>
      </w:r>
      <w:proofErr w:type="gramStart"/>
      <w:r>
        <w:rPr>
          <w:rFonts w:ascii="Courier New" w:eastAsia="Courier New" w:hAnsi="Courier New"/>
          <w:sz w:val="20"/>
        </w:rPr>
        <w:t>ch :</w:t>
      </w:r>
      <w:proofErr w:type="gramEnd"/>
      <w:r>
        <w:rPr>
          <w:rFonts w:ascii="Courier New" w:eastAsia="Courier New" w:hAnsi="Courier New"/>
          <w:sz w:val="20"/>
        </w:rPr>
        <w:t xml:space="preserve"> s) if (ch == L',') ch = L'.';</w:t>
      </w:r>
    </w:p>
    <w:p w14:paraId="4F84720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* end =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20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out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wcstod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s.c_</w:t>
      </w:r>
      <w:proofErr w:type="gramStart"/>
      <w:r>
        <w:rPr>
          <w:rFonts w:ascii="Courier New" w:eastAsia="Courier New" w:hAnsi="Courier New"/>
          <w:sz w:val="20"/>
        </w:rPr>
        <w:t>str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), &amp;end);</w:t>
      </w:r>
    </w:p>
    <w:p w14:paraId="4F84720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end &amp;&amp; *end == L'\0' &amp;&amp;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isfinite</w:t>
      </w:r>
      <w:proofErr w:type="spellEnd"/>
      <w:r>
        <w:rPr>
          <w:rFonts w:ascii="Courier New" w:eastAsia="Courier New" w:hAnsi="Courier New"/>
          <w:sz w:val="20"/>
        </w:rPr>
        <w:t>(out);</w:t>
      </w:r>
    </w:p>
    <w:p w14:paraId="4F84720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20E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0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ParseInt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text, int&amp; out)</w:t>
      </w:r>
    </w:p>
    <w:p w14:paraId="4F84721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21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 xml:space="preserve"> s = Trim(text);</w:t>
      </w:r>
    </w:p>
    <w:p w14:paraId="4F84721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(</w:t>
      </w:r>
      <w:proofErr w:type="spellStart"/>
      <w:proofErr w:type="gramStart"/>
      <w:r>
        <w:rPr>
          <w:rFonts w:ascii="Courier New" w:eastAsia="Courier New" w:hAnsi="Courier New"/>
          <w:sz w:val="20"/>
        </w:rPr>
        <w:t>s.empty</w:t>
      </w:r>
      <w:proofErr w:type="spellEnd"/>
      <w:proofErr w:type="gramEnd"/>
      <w:r>
        <w:rPr>
          <w:rFonts w:ascii="Courier New" w:eastAsia="Courier New" w:hAnsi="Courier New"/>
          <w:sz w:val="20"/>
        </w:rPr>
        <w:t>()) return false;</w:t>
      </w:r>
    </w:p>
    <w:p w14:paraId="4F84721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wchar_t</w:t>
      </w:r>
      <w:proofErr w:type="spellEnd"/>
      <w:r>
        <w:rPr>
          <w:rFonts w:ascii="Courier New" w:eastAsia="Courier New" w:hAnsi="Courier New"/>
          <w:sz w:val="20"/>
        </w:rPr>
        <w:t xml:space="preserve">* end =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21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long v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wcstol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s.c_</w:t>
      </w:r>
      <w:proofErr w:type="gramStart"/>
      <w:r>
        <w:rPr>
          <w:rFonts w:ascii="Courier New" w:eastAsia="Courier New" w:hAnsi="Courier New"/>
          <w:sz w:val="20"/>
        </w:rPr>
        <w:t>str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), &amp;end, 10);</w:t>
      </w:r>
    </w:p>
    <w:p w14:paraId="4F84721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if </w:t>
      </w:r>
      <w:proofErr w:type="gramStart"/>
      <w:r>
        <w:rPr>
          <w:rFonts w:ascii="Courier New" w:eastAsia="Courier New" w:hAnsi="Courier New"/>
          <w:sz w:val="20"/>
        </w:rPr>
        <w:t>(!end</w:t>
      </w:r>
      <w:proofErr w:type="gramEnd"/>
      <w:r>
        <w:rPr>
          <w:rFonts w:ascii="Courier New" w:eastAsia="Courier New" w:hAnsi="Courier New"/>
          <w:sz w:val="20"/>
        </w:rPr>
        <w:t xml:space="preserve"> || *</w:t>
      </w:r>
      <w:proofErr w:type="gramStart"/>
      <w:r>
        <w:rPr>
          <w:rFonts w:ascii="Courier New" w:eastAsia="Courier New" w:hAnsi="Courier New"/>
          <w:sz w:val="20"/>
        </w:rPr>
        <w:t>end !</w:t>
      </w:r>
      <w:proofErr w:type="gramEnd"/>
      <w:r>
        <w:rPr>
          <w:rFonts w:ascii="Courier New" w:eastAsia="Courier New" w:hAnsi="Courier New"/>
          <w:sz w:val="20"/>
        </w:rPr>
        <w:t>= L'\0') return false;</w:t>
      </w:r>
    </w:p>
    <w:p w14:paraId="4F847216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out = (int)v;</w:t>
      </w:r>
    </w:p>
    <w:p w14:paraId="4F847217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true;</w:t>
      </w:r>
    </w:p>
    <w:p w14:paraId="4F847218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21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21A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1B" w14:textId="77777777" w:rsidR="000B4576" w:rsidRDefault="00000000">
      <w:pPr>
        <w:ind w:firstLine="0"/>
        <w:jc w:val="left"/>
      </w:pPr>
      <w:proofErr w:type="spellStart"/>
      <w:proofErr w:type="gramStart"/>
      <w:r>
        <w:rPr>
          <w:rFonts w:ascii="Courier New" w:eastAsia="Courier New" w:hAnsi="Courier New"/>
          <w:sz w:val="20"/>
        </w:rPr>
        <w:t>LoanController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LoanController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 xml:space="preserve">&amp; model, 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>&amp; view)</w:t>
      </w:r>
    </w:p>
    <w:p w14:paraId="4F84721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: model_(model), view_(view)</w:t>
      </w:r>
    </w:p>
    <w:p w14:paraId="4F84721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21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view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SetEnterHandler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([this] </w:t>
      </w:r>
      <w:proofErr w:type="gramStart"/>
      <w:r>
        <w:rPr>
          <w:rFonts w:ascii="Courier New" w:eastAsia="Courier New" w:hAnsi="Courier New"/>
          <w:sz w:val="20"/>
        </w:rPr>
        <w:t xml:space="preserve">{ </w:t>
      </w:r>
      <w:proofErr w:type="spellStart"/>
      <w:r>
        <w:rPr>
          <w:rFonts w:ascii="Courier New" w:eastAsia="Courier New" w:hAnsi="Courier New"/>
          <w:sz w:val="20"/>
        </w:rPr>
        <w:t>OnEnterData</w:t>
      </w:r>
      <w:proofErr w:type="spellEnd"/>
      <w:proofErr w:type="gramEnd"/>
      <w:r>
        <w:rPr>
          <w:rFonts w:ascii="Courier New" w:eastAsia="Courier New" w:hAnsi="Courier New"/>
          <w:sz w:val="20"/>
        </w:rPr>
        <w:t>()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  <w:r>
        <w:rPr>
          <w:rFonts w:ascii="Courier New" w:eastAsia="Courier New" w:hAnsi="Courier New"/>
          <w:sz w:val="20"/>
        </w:rPr>
        <w:t>);</w:t>
      </w:r>
    </w:p>
    <w:p w14:paraId="4F84721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lastRenderedPageBreak/>
        <w:t>}</w:t>
      </w:r>
    </w:p>
    <w:p w14:paraId="4F847220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2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LoanController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spellStart"/>
      <w:r>
        <w:rPr>
          <w:rFonts w:ascii="Courier New" w:eastAsia="Courier New" w:hAnsi="Courier New"/>
          <w:sz w:val="20"/>
        </w:rPr>
        <w:t>OnEnterData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</w:t>
      </w:r>
    </w:p>
    <w:p w14:paraId="4F84722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22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 input = view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LastInput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gramStart"/>
      <w:r>
        <w:rPr>
          <w:rFonts w:ascii="Courier New" w:eastAsia="Courier New" w:hAnsi="Courier New"/>
          <w:sz w:val="20"/>
        </w:rPr>
        <w:t xml:space="preserve">);   </w:t>
      </w:r>
      <w:proofErr w:type="gramEnd"/>
      <w:r>
        <w:rPr>
          <w:rFonts w:ascii="Courier New" w:eastAsia="Courier New" w:hAnsi="Courier New"/>
          <w:sz w:val="20"/>
        </w:rPr>
        <w:t xml:space="preserve">// </w:t>
      </w:r>
      <w:proofErr w:type="spellStart"/>
      <w:r>
        <w:rPr>
          <w:rFonts w:ascii="Courier New" w:eastAsia="Courier New" w:hAnsi="Courier New"/>
          <w:sz w:val="20"/>
        </w:rPr>
        <w:t>восстановить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последние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данные</w:t>
      </w:r>
      <w:proofErr w:type="spellEnd"/>
    </w:p>
    <w:p w14:paraId="4F84722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InputDialog</w:t>
      </w:r>
      <w:proofErr w:type="spellEnd"/>
      <w:r>
        <w:rPr>
          <w:rFonts w:ascii="Courier New" w:eastAsia="Courier New" w:hAnsi="Courier New"/>
          <w:sz w:val="20"/>
        </w:rPr>
        <w:t>::</w:t>
      </w:r>
      <w:proofErr w:type="gramEnd"/>
      <w:r>
        <w:rPr>
          <w:rFonts w:ascii="Courier New" w:eastAsia="Courier New" w:hAnsi="Courier New"/>
          <w:sz w:val="20"/>
        </w:rPr>
        <w:t>Show(</w:t>
      </w:r>
      <w:proofErr w:type="spellStart"/>
      <w:r>
        <w:rPr>
          <w:rFonts w:ascii="Courier New" w:eastAsia="Courier New" w:hAnsi="Courier New"/>
          <w:sz w:val="20"/>
        </w:rPr>
        <w:t>view</w:t>
      </w:r>
      <w:proofErr w:type="gramStart"/>
      <w:r>
        <w:rPr>
          <w:rFonts w:ascii="Courier New" w:eastAsia="Courier New" w:hAnsi="Courier New"/>
          <w:sz w:val="20"/>
        </w:rPr>
        <w:t>_.Handle</w:t>
      </w:r>
      <w:proofErr w:type="spellEnd"/>
      <w:proofErr w:type="gramEnd"/>
      <w:r>
        <w:rPr>
          <w:rFonts w:ascii="Courier New" w:eastAsia="Courier New" w:hAnsi="Courier New"/>
          <w:sz w:val="20"/>
        </w:rPr>
        <w:t>(), input,</w:t>
      </w:r>
    </w:p>
    <w:p w14:paraId="4F84722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[this</w:t>
      </w:r>
      <w:proofErr w:type="gramStart"/>
      <w:r>
        <w:rPr>
          <w:rFonts w:ascii="Courier New" w:eastAsia="Courier New" w:hAnsi="Courier New"/>
          <w:sz w:val="20"/>
        </w:rPr>
        <w:t>](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&amp; in,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err)</w:t>
      </w:r>
    </w:p>
    <w:p w14:paraId="4F847226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    </w:t>
      </w:r>
      <w:r w:rsidRPr="007E0AF1">
        <w:rPr>
          <w:rFonts w:ascii="Courier New" w:eastAsia="Courier New" w:hAnsi="Courier New"/>
          <w:sz w:val="20"/>
          <w:lang w:val="ru-RU"/>
        </w:rPr>
        <w:t>{</w:t>
      </w:r>
    </w:p>
    <w:p w14:paraId="4F847227" w14:textId="77777777" w:rsidR="000B4576" w:rsidRPr="007E0AF1" w:rsidRDefault="00000000">
      <w:pPr>
        <w:ind w:firstLine="0"/>
        <w:jc w:val="left"/>
        <w:rPr>
          <w:lang w:val="ru-RU"/>
        </w:rPr>
      </w:pPr>
      <w:r w:rsidRPr="007E0AF1">
        <w:rPr>
          <w:rFonts w:ascii="Courier New" w:eastAsia="Courier New" w:hAnsi="Courier New"/>
          <w:sz w:val="20"/>
          <w:lang w:val="ru-RU"/>
        </w:rPr>
        <w:t xml:space="preserve">            </w:t>
      </w:r>
      <w:r>
        <w:rPr>
          <w:rFonts w:ascii="Courier New" w:eastAsia="Courier New" w:hAnsi="Courier New"/>
          <w:sz w:val="20"/>
        </w:rPr>
        <w:t>view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>_.</w:t>
      </w:r>
      <w:proofErr w:type="spellStart"/>
      <w:r>
        <w:rPr>
          <w:rFonts w:ascii="Courier New" w:eastAsia="Courier New" w:hAnsi="Courier New"/>
          <w:sz w:val="20"/>
        </w:rPr>
        <w:t>SetLastInput</w:t>
      </w:r>
      <w:proofErr w:type="spellEnd"/>
      <w:proofErr w:type="gramEnd"/>
      <w:r w:rsidRPr="007E0AF1">
        <w:rPr>
          <w:rFonts w:ascii="Courier New" w:eastAsia="Courier New" w:hAnsi="Courier New"/>
          <w:sz w:val="20"/>
          <w:lang w:val="ru-RU"/>
        </w:rPr>
        <w:t>(</w:t>
      </w:r>
      <w:r>
        <w:rPr>
          <w:rFonts w:ascii="Courier New" w:eastAsia="Courier New" w:hAnsi="Courier New"/>
          <w:sz w:val="20"/>
        </w:rPr>
        <w:t>in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 xml:space="preserve">);   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 xml:space="preserve">     // запомнить в главной форме (даже если ввод неверный)</w:t>
      </w:r>
    </w:p>
    <w:p w14:paraId="4F847228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        </w:t>
      </w:r>
      <w:r>
        <w:rPr>
          <w:rFonts w:ascii="Courier New" w:eastAsia="Courier New" w:hAnsi="Courier New"/>
          <w:sz w:val="20"/>
        </w:rPr>
        <w:t xml:space="preserve">return </w:t>
      </w:r>
      <w:proofErr w:type="gramStart"/>
      <w:r>
        <w:rPr>
          <w:rFonts w:ascii="Courier New" w:eastAsia="Courier New" w:hAnsi="Courier New"/>
          <w:sz w:val="20"/>
        </w:rPr>
        <w:t>Submit(</w:t>
      </w:r>
      <w:proofErr w:type="gramEnd"/>
      <w:r>
        <w:rPr>
          <w:rFonts w:ascii="Courier New" w:eastAsia="Courier New" w:hAnsi="Courier New"/>
          <w:sz w:val="20"/>
        </w:rPr>
        <w:t>in, err);</w:t>
      </w:r>
    </w:p>
    <w:p w14:paraId="4F84722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});</w:t>
      </w:r>
    </w:p>
    <w:p w14:paraId="4F84722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22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2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bool </w:t>
      </w:r>
      <w:proofErr w:type="spellStart"/>
      <w:proofErr w:type="gramStart"/>
      <w:r>
        <w:rPr>
          <w:rFonts w:ascii="Courier New" w:eastAsia="Courier New" w:hAnsi="Courier New"/>
          <w:sz w:val="20"/>
        </w:rPr>
        <w:t>LoanController</w:t>
      </w:r>
      <w:proofErr w:type="spellEnd"/>
      <w:r>
        <w:rPr>
          <w:rFonts w:ascii="Courier New" w:eastAsia="Courier New" w:hAnsi="Courier New"/>
          <w:sz w:val="20"/>
        </w:rPr>
        <w:t>::Submit(</w:t>
      </w:r>
      <w:proofErr w:type="gramEnd"/>
      <w:r>
        <w:rPr>
          <w:rFonts w:ascii="Courier New" w:eastAsia="Courier New" w:hAnsi="Courier New"/>
          <w:sz w:val="20"/>
        </w:rPr>
        <w:t xml:space="preserve">const </w:t>
      </w:r>
      <w:proofErr w:type="spellStart"/>
      <w:r>
        <w:rPr>
          <w:rFonts w:ascii="Courier New" w:eastAsia="Courier New" w:hAnsi="Courier New"/>
          <w:sz w:val="20"/>
        </w:rPr>
        <w:t>LoanInput</w:t>
      </w:r>
      <w:proofErr w:type="spellEnd"/>
      <w:r>
        <w:rPr>
          <w:rFonts w:ascii="Courier New" w:eastAsia="Courier New" w:hAnsi="Courier New"/>
          <w:sz w:val="20"/>
        </w:rPr>
        <w:t xml:space="preserve">&amp; in, </w:t>
      </w:r>
      <w:proofErr w:type="gramStart"/>
      <w:r>
        <w:rPr>
          <w:rFonts w:ascii="Courier New" w:eastAsia="Courier New" w:hAnsi="Courier New"/>
          <w:sz w:val="20"/>
        </w:rPr>
        <w:t>std::</w:t>
      </w:r>
      <w:proofErr w:type="spellStart"/>
      <w:proofErr w:type="gramEnd"/>
      <w:r>
        <w:rPr>
          <w:rFonts w:ascii="Courier New" w:eastAsia="Courier New" w:hAnsi="Courier New"/>
          <w:sz w:val="20"/>
        </w:rPr>
        <w:t>wstring</w:t>
      </w:r>
      <w:proofErr w:type="spellEnd"/>
      <w:r>
        <w:rPr>
          <w:rFonts w:ascii="Courier New" w:eastAsia="Courier New" w:hAnsi="Courier New"/>
          <w:sz w:val="20"/>
        </w:rPr>
        <w:t>&amp; error)</w:t>
      </w:r>
    </w:p>
    <w:p w14:paraId="4F84722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22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double rate = 0, amount = 0;</w:t>
      </w:r>
    </w:p>
    <w:p w14:paraId="4F84722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int years = 0;</w:t>
      </w:r>
    </w:p>
    <w:p w14:paraId="4F84723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ParseDouble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sz w:val="20"/>
        </w:rPr>
        <w:t>in.rate</w:t>
      </w:r>
      <w:proofErr w:type="spellEnd"/>
      <w:proofErr w:type="gramEnd"/>
      <w:r>
        <w:rPr>
          <w:rFonts w:ascii="Courier New" w:eastAsia="Courier New" w:hAnsi="Courier New"/>
          <w:sz w:val="20"/>
        </w:rPr>
        <w:t>, rate</w:t>
      </w:r>
      <w:proofErr w:type="gramStart"/>
      <w:r>
        <w:rPr>
          <w:rFonts w:ascii="Courier New" w:eastAsia="Courier New" w:hAnsi="Courier New"/>
          <w:sz w:val="20"/>
        </w:rPr>
        <w:t>))   { error</w:t>
      </w:r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L"Процентная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ставка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должна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быть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числом</w:t>
      </w:r>
      <w:proofErr w:type="spellEnd"/>
      <w:r>
        <w:rPr>
          <w:rFonts w:ascii="Courier New" w:eastAsia="Courier New" w:hAnsi="Courier New"/>
          <w:sz w:val="20"/>
        </w:rPr>
        <w:t>."; return false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23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ParseDouble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sz w:val="20"/>
        </w:rPr>
        <w:t>in.amount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, amount)) </w:t>
      </w:r>
      <w:proofErr w:type="gramStart"/>
      <w:r>
        <w:rPr>
          <w:rFonts w:ascii="Courier New" w:eastAsia="Courier New" w:hAnsi="Courier New"/>
          <w:sz w:val="20"/>
        </w:rPr>
        <w:t>{ error</w:t>
      </w:r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L"Сумма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кредита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должна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быть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числом</w:t>
      </w:r>
      <w:proofErr w:type="spellEnd"/>
      <w:r>
        <w:rPr>
          <w:rFonts w:ascii="Courier New" w:eastAsia="Courier New" w:hAnsi="Courier New"/>
          <w:sz w:val="20"/>
        </w:rPr>
        <w:t>."; return false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23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ParseInt</w:t>
      </w:r>
      <w:proofErr w:type="spellEnd"/>
      <w:proofErr w:type="gramEnd"/>
      <w:r>
        <w:rPr>
          <w:rFonts w:ascii="Courier New" w:eastAsia="Courier New" w:hAnsi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/>
          <w:sz w:val="20"/>
        </w:rPr>
        <w:t>in.years</w:t>
      </w:r>
      <w:proofErr w:type="spellEnd"/>
      <w:proofErr w:type="gramEnd"/>
      <w:r>
        <w:rPr>
          <w:rFonts w:ascii="Courier New" w:eastAsia="Courier New" w:hAnsi="Courier New"/>
          <w:sz w:val="20"/>
        </w:rPr>
        <w:t>, years</w:t>
      </w:r>
      <w:proofErr w:type="gramStart"/>
      <w:r>
        <w:rPr>
          <w:rFonts w:ascii="Courier New" w:eastAsia="Courier New" w:hAnsi="Courier New"/>
          <w:sz w:val="20"/>
        </w:rPr>
        <w:t xml:space="preserve">))   </w:t>
      </w:r>
      <w:proofErr w:type="gram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{ error</w:t>
      </w:r>
      <w:proofErr w:type="gram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L"Срок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кредита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должен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быть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целым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числом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лет</w:t>
      </w:r>
      <w:proofErr w:type="spellEnd"/>
      <w:r>
        <w:rPr>
          <w:rFonts w:ascii="Courier New" w:eastAsia="Courier New" w:hAnsi="Courier New"/>
          <w:sz w:val="20"/>
        </w:rPr>
        <w:t>."; return false</w:t>
      </w:r>
      <w:proofErr w:type="gramStart"/>
      <w:r>
        <w:rPr>
          <w:rFonts w:ascii="Courier New" w:eastAsia="Courier New" w:hAnsi="Courier New"/>
          <w:sz w:val="20"/>
        </w:rPr>
        <w:t>; }</w:t>
      </w:r>
      <w:proofErr w:type="gramEnd"/>
    </w:p>
    <w:p w14:paraId="4F84723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model</w:t>
      </w:r>
      <w:proofErr w:type="gramStart"/>
      <w:r>
        <w:rPr>
          <w:rFonts w:ascii="Courier New" w:eastAsia="Courier New" w:hAnsi="Courier New"/>
          <w:sz w:val="20"/>
        </w:rPr>
        <w:t>_.</w:t>
      </w:r>
      <w:proofErr w:type="spellStart"/>
      <w:r>
        <w:rPr>
          <w:rFonts w:ascii="Courier New" w:eastAsia="Courier New" w:hAnsi="Courier New"/>
          <w:sz w:val="20"/>
        </w:rPr>
        <w:t>SetParameters</w:t>
      </w:r>
      <w:proofErr w:type="spellEnd"/>
      <w:proofErr w:type="gramEnd"/>
      <w:r>
        <w:rPr>
          <w:rFonts w:ascii="Courier New" w:eastAsia="Courier New" w:hAnsi="Courier New"/>
          <w:sz w:val="20"/>
        </w:rPr>
        <w:t>(rate, amount, years, error);</w:t>
      </w:r>
    </w:p>
    <w:p w14:paraId="4F84723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235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36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37" w14:textId="77777777" w:rsidR="000B4576" w:rsidRPr="007E0AF1" w:rsidRDefault="00000000">
      <w:pPr>
        <w:keepNext/>
        <w:ind w:firstLine="0"/>
      </w:pPr>
      <w:r>
        <w:rPr>
          <w:lang w:val="ru-RU"/>
        </w:rPr>
        <w:t>Файл</w:t>
      </w:r>
      <w:r w:rsidRPr="007E0AF1">
        <w:t xml:space="preserve"> main.cpp</w:t>
      </w:r>
    </w:p>
    <w:p w14:paraId="4F84723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3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&lt;</w:t>
      </w:r>
      <w:proofErr w:type="spellStart"/>
      <w:r>
        <w:rPr>
          <w:rFonts w:ascii="Courier New" w:eastAsia="Courier New" w:hAnsi="Courier New"/>
          <w:sz w:val="20"/>
        </w:rPr>
        <w:t>windows.h</w:t>
      </w:r>
      <w:proofErr w:type="spellEnd"/>
      <w:r>
        <w:rPr>
          <w:rFonts w:ascii="Courier New" w:eastAsia="Courier New" w:hAnsi="Courier New"/>
          <w:sz w:val="20"/>
        </w:rPr>
        <w:t>&gt;</w:t>
      </w:r>
    </w:p>
    <w:p w14:paraId="4F84723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LoanModel.h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23B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MainView.h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23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#include "</w:t>
      </w:r>
      <w:proofErr w:type="spellStart"/>
      <w:r>
        <w:rPr>
          <w:rFonts w:ascii="Courier New" w:eastAsia="Courier New" w:hAnsi="Courier New"/>
          <w:sz w:val="20"/>
        </w:rPr>
        <w:t>LoanController.h</w:t>
      </w:r>
      <w:proofErr w:type="spellEnd"/>
      <w:r>
        <w:rPr>
          <w:rFonts w:ascii="Courier New" w:eastAsia="Courier New" w:hAnsi="Courier New"/>
          <w:sz w:val="20"/>
        </w:rPr>
        <w:t>"</w:t>
      </w:r>
    </w:p>
    <w:p w14:paraId="4F84723D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3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// </w:t>
      </w:r>
      <w:proofErr w:type="spellStart"/>
      <w:r>
        <w:rPr>
          <w:rFonts w:ascii="Courier New" w:eastAsia="Courier New" w:hAnsi="Courier New"/>
          <w:sz w:val="20"/>
        </w:rPr>
        <w:t>Визуальные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стили</w:t>
      </w:r>
      <w:proofErr w:type="spellEnd"/>
      <w:r>
        <w:rPr>
          <w:rFonts w:ascii="Courier New" w:eastAsia="Courier New" w:hAnsi="Courier New"/>
          <w:sz w:val="20"/>
        </w:rPr>
        <w:t xml:space="preserve"> (Common Controls v6)</w:t>
      </w:r>
    </w:p>
    <w:p w14:paraId="4F84723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#pragma </w:t>
      </w:r>
      <w:proofErr w:type="gramStart"/>
      <w:r>
        <w:rPr>
          <w:rFonts w:ascii="Courier New" w:eastAsia="Courier New" w:hAnsi="Courier New"/>
          <w:sz w:val="20"/>
        </w:rPr>
        <w:t>comment(</w:t>
      </w:r>
      <w:proofErr w:type="gramEnd"/>
      <w:r>
        <w:rPr>
          <w:rFonts w:ascii="Courier New" w:eastAsia="Courier New" w:hAnsi="Courier New"/>
          <w:sz w:val="20"/>
        </w:rPr>
        <w:t>linker, "\"/</w:t>
      </w:r>
      <w:proofErr w:type="spellStart"/>
      <w:proofErr w:type="gramStart"/>
      <w:r>
        <w:rPr>
          <w:rFonts w:ascii="Courier New" w:eastAsia="Courier New" w:hAnsi="Courier New"/>
          <w:sz w:val="20"/>
        </w:rPr>
        <w:t>manifestdependency:type</w:t>
      </w:r>
      <w:proofErr w:type="spellEnd"/>
      <w:proofErr w:type="gramEnd"/>
      <w:r>
        <w:rPr>
          <w:rFonts w:ascii="Courier New" w:eastAsia="Courier New" w:hAnsi="Courier New"/>
          <w:sz w:val="20"/>
        </w:rPr>
        <w:t>='win32' name='</w:t>
      </w:r>
      <w:proofErr w:type="spellStart"/>
      <w:proofErr w:type="gramStart"/>
      <w:r>
        <w:rPr>
          <w:rFonts w:ascii="Courier New" w:eastAsia="Courier New" w:hAnsi="Courier New"/>
          <w:sz w:val="20"/>
        </w:rPr>
        <w:t>Microsoft.Windows.Common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-Controls' version='6.0.0.0' </w:t>
      </w:r>
      <w:proofErr w:type="spellStart"/>
      <w:r>
        <w:rPr>
          <w:rFonts w:ascii="Courier New" w:eastAsia="Courier New" w:hAnsi="Courier New"/>
          <w:sz w:val="20"/>
        </w:rPr>
        <w:t>processorArchitecture</w:t>
      </w:r>
      <w:proofErr w:type="spellEnd"/>
      <w:r>
        <w:rPr>
          <w:rFonts w:ascii="Courier New" w:eastAsia="Courier New" w:hAnsi="Courier New"/>
          <w:sz w:val="20"/>
        </w:rPr>
        <w:t xml:space="preserve">='*' </w:t>
      </w:r>
      <w:proofErr w:type="spellStart"/>
      <w:r>
        <w:rPr>
          <w:rFonts w:ascii="Courier New" w:eastAsia="Courier New" w:hAnsi="Courier New"/>
          <w:sz w:val="20"/>
        </w:rPr>
        <w:t>publicKeyToken</w:t>
      </w:r>
      <w:proofErr w:type="spellEnd"/>
      <w:r>
        <w:rPr>
          <w:rFonts w:ascii="Courier New" w:eastAsia="Courier New" w:hAnsi="Courier New"/>
          <w:sz w:val="20"/>
        </w:rPr>
        <w:t>='6595b64144ccf1df' language='*'\"")</w:t>
      </w:r>
    </w:p>
    <w:p w14:paraId="4F84724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#pragma </w:t>
      </w:r>
      <w:proofErr w:type="gramStart"/>
      <w:r>
        <w:rPr>
          <w:rFonts w:ascii="Courier New" w:eastAsia="Courier New" w:hAnsi="Courier New"/>
          <w:sz w:val="20"/>
        </w:rPr>
        <w:t>comment(</w:t>
      </w:r>
      <w:proofErr w:type="gramEnd"/>
      <w:r>
        <w:rPr>
          <w:rFonts w:ascii="Courier New" w:eastAsia="Courier New" w:hAnsi="Courier New"/>
          <w:sz w:val="20"/>
        </w:rPr>
        <w:t>linker, "/</w:t>
      </w:r>
      <w:proofErr w:type="gramStart"/>
      <w:r>
        <w:rPr>
          <w:rFonts w:ascii="Courier New" w:eastAsia="Courier New" w:hAnsi="Courier New"/>
          <w:sz w:val="20"/>
        </w:rPr>
        <w:t>SUBSYSTEM:WINDOWS</w:t>
      </w:r>
      <w:proofErr w:type="gramEnd"/>
      <w:r>
        <w:rPr>
          <w:rFonts w:ascii="Courier New" w:eastAsia="Courier New" w:hAnsi="Courier New"/>
          <w:sz w:val="20"/>
        </w:rPr>
        <w:t>")</w:t>
      </w:r>
    </w:p>
    <w:p w14:paraId="4F847241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4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int WINAPI </w:t>
      </w:r>
      <w:proofErr w:type="spellStart"/>
      <w:proofErr w:type="gramStart"/>
      <w:r>
        <w:rPr>
          <w:rFonts w:ascii="Courier New" w:eastAsia="Courier New" w:hAnsi="Courier New"/>
          <w:sz w:val="20"/>
        </w:rPr>
        <w:t>wWinMain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HINSTANCE </w:t>
      </w:r>
      <w:proofErr w:type="spellStart"/>
      <w:r>
        <w:rPr>
          <w:rFonts w:ascii="Courier New" w:eastAsia="Courier New" w:hAnsi="Courier New"/>
          <w:sz w:val="20"/>
        </w:rPr>
        <w:t>hInst</w:t>
      </w:r>
      <w:proofErr w:type="spellEnd"/>
      <w:r>
        <w:rPr>
          <w:rFonts w:ascii="Courier New" w:eastAsia="Courier New" w:hAnsi="Courier New"/>
          <w:sz w:val="20"/>
        </w:rPr>
        <w:t xml:space="preserve">, HINSTANCE, PWSTR, int </w:t>
      </w:r>
      <w:proofErr w:type="spellStart"/>
      <w:r>
        <w:rPr>
          <w:rFonts w:ascii="Courier New" w:eastAsia="Courier New" w:hAnsi="Courier New"/>
          <w:sz w:val="20"/>
        </w:rPr>
        <w:t>nCmdShow</w:t>
      </w:r>
      <w:proofErr w:type="spellEnd"/>
      <w:r>
        <w:rPr>
          <w:rFonts w:ascii="Courier New" w:eastAsia="Courier New" w:hAnsi="Courier New"/>
          <w:sz w:val="20"/>
        </w:rPr>
        <w:t>)</w:t>
      </w:r>
    </w:p>
    <w:p w14:paraId="4F84724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{</w:t>
      </w:r>
    </w:p>
    <w:p w14:paraId="4F847244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LoanModel</w:t>
      </w:r>
      <w:proofErr w:type="spellEnd"/>
      <w:r>
        <w:rPr>
          <w:rFonts w:ascii="Courier New" w:eastAsia="Courier New" w:hAnsi="Courier New"/>
          <w:sz w:val="20"/>
        </w:rPr>
        <w:t xml:space="preserve"> model;</w:t>
      </w:r>
    </w:p>
    <w:p w14:paraId="4F847245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MainView</w:t>
      </w:r>
      <w:proofErr w:type="spellEnd"/>
      <w:r>
        <w:rPr>
          <w:rFonts w:ascii="Courier New" w:eastAsia="Courier New" w:hAnsi="Courier New"/>
          <w:sz w:val="20"/>
        </w:rPr>
        <w:t xml:space="preserve"> view(model);</w:t>
      </w:r>
    </w:p>
    <w:p w14:paraId="4F847246" w14:textId="77777777" w:rsidR="000B4576" w:rsidRPr="007E0AF1" w:rsidRDefault="00000000">
      <w:pPr>
        <w:ind w:firstLine="0"/>
        <w:jc w:val="left"/>
        <w:rPr>
          <w:lang w:val="ru-RU"/>
        </w:rPr>
      </w:pPr>
      <w:r>
        <w:rPr>
          <w:rFonts w:ascii="Courier New" w:eastAsia="Courier New" w:hAnsi="Courier New"/>
          <w:sz w:val="20"/>
        </w:rPr>
        <w:t xml:space="preserve">    </w:t>
      </w:r>
      <w:proofErr w:type="gramStart"/>
      <w:r>
        <w:rPr>
          <w:rFonts w:ascii="Courier New" w:eastAsia="Courier New" w:hAnsi="Courier New"/>
          <w:sz w:val="20"/>
        </w:rPr>
        <w:t>model</w:t>
      </w:r>
      <w:r w:rsidRPr="007E0AF1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AddObserver</w:t>
      </w:r>
      <w:proofErr w:type="spellEnd"/>
      <w:proofErr w:type="gramEnd"/>
      <w:r w:rsidRPr="007E0AF1">
        <w:rPr>
          <w:rFonts w:ascii="Courier New" w:eastAsia="Courier New" w:hAnsi="Courier New"/>
          <w:sz w:val="20"/>
          <w:lang w:val="ru-RU"/>
        </w:rPr>
        <w:t>(&amp;</w:t>
      </w:r>
      <w:r>
        <w:rPr>
          <w:rFonts w:ascii="Courier New" w:eastAsia="Courier New" w:hAnsi="Courier New"/>
          <w:sz w:val="20"/>
        </w:rPr>
        <w:t>view</w:t>
      </w:r>
      <w:proofErr w:type="gramStart"/>
      <w:r w:rsidRPr="007E0AF1">
        <w:rPr>
          <w:rFonts w:ascii="Courier New" w:eastAsia="Courier New" w:hAnsi="Courier New"/>
          <w:sz w:val="20"/>
          <w:lang w:val="ru-RU"/>
        </w:rPr>
        <w:t xml:space="preserve">);   </w:t>
      </w:r>
      <w:proofErr w:type="gramEnd"/>
      <w:r w:rsidRPr="007E0AF1">
        <w:rPr>
          <w:rFonts w:ascii="Courier New" w:eastAsia="Courier New" w:hAnsi="Courier New"/>
          <w:sz w:val="20"/>
          <w:lang w:val="ru-RU"/>
        </w:rPr>
        <w:t xml:space="preserve">       // активная модель: вид подписан на модель</w:t>
      </w:r>
    </w:p>
    <w:p w14:paraId="4F847247" w14:textId="77777777" w:rsidR="000B4576" w:rsidRDefault="00000000">
      <w:pPr>
        <w:ind w:firstLine="0"/>
        <w:jc w:val="left"/>
      </w:pPr>
      <w:r w:rsidRPr="007E0AF1">
        <w:rPr>
          <w:rFonts w:ascii="Courier New" w:eastAsia="Courier New" w:hAnsi="Courier New"/>
          <w:sz w:val="20"/>
          <w:lang w:val="ru-RU"/>
        </w:rPr>
        <w:t xml:space="preserve">    </w:t>
      </w:r>
      <w:proofErr w:type="spellStart"/>
      <w:r>
        <w:rPr>
          <w:rFonts w:ascii="Courier New" w:eastAsia="Courier New" w:hAnsi="Courier New"/>
          <w:sz w:val="20"/>
        </w:rPr>
        <w:t>LoanController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gramStart"/>
      <w:r>
        <w:rPr>
          <w:rFonts w:ascii="Courier New" w:eastAsia="Courier New" w:hAnsi="Courier New"/>
          <w:sz w:val="20"/>
        </w:rPr>
        <w:t>controller(</w:t>
      </w:r>
      <w:proofErr w:type="gramEnd"/>
      <w:r>
        <w:rPr>
          <w:rFonts w:ascii="Courier New" w:eastAsia="Courier New" w:hAnsi="Courier New"/>
          <w:sz w:val="20"/>
        </w:rPr>
        <w:t>model, view);</w:t>
      </w:r>
    </w:p>
    <w:p w14:paraId="4F847248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49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if </w:t>
      </w:r>
      <w:proofErr w:type="gramStart"/>
      <w:r>
        <w:rPr>
          <w:rFonts w:ascii="Courier New" w:eastAsia="Courier New" w:hAnsi="Courier New"/>
          <w:sz w:val="20"/>
        </w:rPr>
        <w:t>(!</w:t>
      </w:r>
      <w:proofErr w:type="spellStart"/>
      <w:r>
        <w:rPr>
          <w:rFonts w:ascii="Courier New" w:eastAsia="Courier New" w:hAnsi="Courier New"/>
          <w:sz w:val="20"/>
        </w:rPr>
        <w:t>view</w:t>
      </w:r>
      <w:proofErr w:type="gramEnd"/>
      <w:r>
        <w:rPr>
          <w:rFonts w:ascii="Courier New" w:eastAsia="Courier New" w:hAnsi="Courier New"/>
          <w:sz w:val="20"/>
        </w:rPr>
        <w:t>.</w:t>
      </w:r>
      <w:proofErr w:type="gramStart"/>
      <w:r>
        <w:rPr>
          <w:rFonts w:ascii="Courier New" w:eastAsia="Courier New" w:hAnsi="Courier New"/>
          <w:sz w:val="20"/>
        </w:rPr>
        <w:t>Create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/>
          <w:sz w:val="20"/>
        </w:rPr>
        <w:t>hInst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nCmdShow</w:t>
      </w:r>
      <w:proofErr w:type="spellEnd"/>
      <w:r>
        <w:rPr>
          <w:rFonts w:ascii="Courier New" w:eastAsia="Courier New" w:hAnsi="Courier New"/>
          <w:sz w:val="20"/>
        </w:rPr>
        <w:t>))</w:t>
      </w:r>
    </w:p>
    <w:p w14:paraId="4F84724A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return 1;</w:t>
      </w:r>
    </w:p>
    <w:p w14:paraId="4F84724B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p w14:paraId="4F84724C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MSG </w:t>
      </w:r>
      <w:proofErr w:type="spellStart"/>
      <w:r>
        <w:rPr>
          <w:rFonts w:ascii="Courier New" w:eastAsia="Courier New" w:hAnsi="Courier New"/>
          <w:sz w:val="20"/>
        </w:rPr>
        <w:t>msg</w:t>
      </w:r>
      <w:proofErr w:type="spellEnd"/>
      <w:r>
        <w:rPr>
          <w:rFonts w:ascii="Courier New" w:eastAsia="Courier New" w:hAnsi="Courier New"/>
          <w:sz w:val="20"/>
        </w:rPr>
        <w:t>;</w:t>
      </w:r>
    </w:p>
    <w:p w14:paraId="4F84724D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while (</w:t>
      </w:r>
      <w:proofErr w:type="spellStart"/>
      <w:proofErr w:type="gramStart"/>
      <w:r>
        <w:rPr>
          <w:rFonts w:ascii="Courier New" w:eastAsia="Courier New" w:hAnsi="Courier New"/>
          <w:sz w:val="20"/>
        </w:rPr>
        <w:t>GetMessageW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 xml:space="preserve">&amp;msg, </w:t>
      </w:r>
      <w:proofErr w:type="spellStart"/>
      <w:r>
        <w:rPr>
          <w:rFonts w:ascii="Courier New" w:eastAsia="Courier New" w:hAnsi="Courier New"/>
          <w:sz w:val="20"/>
        </w:rPr>
        <w:t>nullptr</w:t>
      </w:r>
      <w:proofErr w:type="spellEnd"/>
      <w:r>
        <w:rPr>
          <w:rFonts w:ascii="Courier New" w:eastAsia="Courier New" w:hAnsi="Courier New"/>
          <w:sz w:val="20"/>
        </w:rPr>
        <w:t>, 0, 0) &gt; 0)</w:t>
      </w:r>
    </w:p>
    <w:p w14:paraId="4F84724E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{</w:t>
      </w:r>
    </w:p>
    <w:p w14:paraId="4F84724F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TranslateMessage</w:t>
      </w:r>
      <w:proofErr w:type="spellEnd"/>
      <w:r>
        <w:rPr>
          <w:rFonts w:ascii="Courier New" w:eastAsia="Courier New" w:hAnsi="Courier New"/>
          <w:sz w:val="20"/>
        </w:rPr>
        <w:t>(&amp;msg);</w:t>
      </w:r>
    </w:p>
    <w:p w14:paraId="4F847250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DispatchMessageW</w:t>
      </w:r>
      <w:proofErr w:type="spellEnd"/>
      <w:r>
        <w:rPr>
          <w:rFonts w:ascii="Courier New" w:eastAsia="Courier New" w:hAnsi="Courier New"/>
          <w:sz w:val="20"/>
        </w:rPr>
        <w:t>(&amp;msg);</w:t>
      </w:r>
    </w:p>
    <w:p w14:paraId="4F847251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}</w:t>
      </w:r>
    </w:p>
    <w:p w14:paraId="4F847252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 xml:space="preserve">    return (int)</w:t>
      </w:r>
      <w:proofErr w:type="spellStart"/>
      <w:proofErr w:type="gramStart"/>
      <w:r>
        <w:rPr>
          <w:rFonts w:ascii="Courier New" w:eastAsia="Courier New" w:hAnsi="Courier New"/>
          <w:sz w:val="20"/>
        </w:rPr>
        <w:t>msg.wParam</w:t>
      </w:r>
      <w:proofErr w:type="spellEnd"/>
      <w:proofErr w:type="gramEnd"/>
      <w:r>
        <w:rPr>
          <w:rFonts w:ascii="Courier New" w:eastAsia="Courier New" w:hAnsi="Courier New"/>
          <w:sz w:val="20"/>
        </w:rPr>
        <w:t>;</w:t>
      </w:r>
    </w:p>
    <w:p w14:paraId="4F847253" w14:textId="77777777" w:rsidR="000B4576" w:rsidRDefault="00000000">
      <w:pPr>
        <w:ind w:firstLine="0"/>
        <w:jc w:val="left"/>
      </w:pPr>
      <w:r>
        <w:rPr>
          <w:rFonts w:ascii="Courier New" w:eastAsia="Courier New" w:hAnsi="Courier New"/>
          <w:sz w:val="20"/>
        </w:rPr>
        <w:t>}</w:t>
      </w:r>
    </w:p>
    <w:p w14:paraId="4F847254" w14:textId="77777777" w:rsidR="000B4576" w:rsidRDefault="000B4576">
      <w:pPr>
        <w:ind w:firstLine="0"/>
        <w:jc w:val="left"/>
        <w:rPr>
          <w:rFonts w:ascii="Courier New" w:eastAsia="Courier New" w:hAnsi="Courier New"/>
          <w:sz w:val="20"/>
        </w:rPr>
      </w:pPr>
    </w:p>
    <w:sectPr w:rsidR="000B4576">
      <w:footerReference w:type="default" r:id="rId16"/>
      <w:pgSz w:w="11906" w:h="16838"/>
      <w:pgMar w:top="1134" w:right="851" w:bottom="1134" w:left="1701" w:header="709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21CF" w14:textId="77777777" w:rsidR="007767DA" w:rsidRDefault="007767DA">
      <w:r>
        <w:separator/>
      </w:r>
    </w:p>
  </w:endnote>
  <w:endnote w:type="continuationSeparator" w:id="0">
    <w:p w14:paraId="5746BDC4" w14:textId="77777777" w:rsidR="007767DA" w:rsidRDefault="00776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47269" w14:textId="77777777" w:rsidR="000B4576" w:rsidRDefault="00000000">
    <w:pPr>
      <w:pStyle w:val="af1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F506" w14:textId="77777777" w:rsidR="007767DA" w:rsidRDefault="007767DA">
      <w:r>
        <w:separator/>
      </w:r>
    </w:p>
  </w:footnote>
  <w:footnote w:type="continuationSeparator" w:id="0">
    <w:p w14:paraId="680FACA0" w14:textId="77777777" w:rsidR="007767DA" w:rsidRDefault="00776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92554472">
    <w:abstractNumId w:val="0"/>
  </w:num>
  <w:num w:numId="2" w16cid:durableId="1998922592">
    <w:abstractNumId w:val="5"/>
  </w:num>
  <w:num w:numId="3" w16cid:durableId="1911504709">
    <w:abstractNumId w:val="3"/>
  </w:num>
  <w:num w:numId="4" w16cid:durableId="1214393449">
    <w:abstractNumId w:val="2"/>
  </w:num>
  <w:num w:numId="5" w16cid:durableId="843394188">
    <w:abstractNumId w:val="4"/>
  </w:num>
  <w:num w:numId="6" w16cid:durableId="88194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A77"/>
    <w:rsid w:val="0005053E"/>
    <w:rsid w:val="0006063C"/>
    <w:rsid w:val="00074ED9"/>
    <w:rsid w:val="00077E3E"/>
    <w:rsid w:val="000B4576"/>
    <w:rsid w:val="000D4FFB"/>
    <w:rsid w:val="000D5D55"/>
    <w:rsid w:val="001143B2"/>
    <w:rsid w:val="00123BE0"/>
    <w:rsid w:val="0015074B"/>
    <w:rsid w:val="00156F8F"/>
    <w:rsid w:val="00174479"/>
    <w:rsid w:val="001769C7"/>
    <w:rsid w:val="0019408B"/>
    <w:rsid w:val="001A1681"/>
    <w:rsid w:val="001B281D"/>
    <w:rsid w:val="001C52D0"/>
    <w:rsid w:val="001D7E68"/>
    <w:rsid w:val="00215326"/>
    <w:rsid w:val="002378C5"/>
    <w:rsid w:val="00240890"/>
    <w:rsid w:val="00245945"/>
    <w:rsid w:val="00245A70"/>
    <w:rsid w:val="00246D85"/>
    <w:rsid w:val="00270714"/>
    <w:rsid w:val="0028494C"/>
    <w:rsid w:val="0029639D"/>
    <w:rsid w:val="002A3473"/>
    <w:rsid w:val="002D46A0"/>
    <w:rsid w:val="002D72F6"/>
    <w:rsid w:val="002E548A"/>
    <w:rsid w:val="002E5A97"/>
    <w:rsid w:val="003052BB"/>
    <w:rsid w:val="00326F90"/>
    <w:rsid w:val="00357ECF"/>
    <w:rsid w:val="00372EA0"/>
    <w:rsid w:val="003B6434"/>
    <w:rsid w:val="003C069F"/>
    <w:rsid w:val="00400A63"/>
    <w:rsid w:val="00416DDD"/>
    <w:rsid w:val="004428FB"/>
    <w:rsid w:val="00487EDD"/>
    <w:rsid w:val="004A2BE9"/>
    <w:rsid w:val="004E428B"/>
    <w:rsid w:val="0054207A"/>
    <w:rsid w:val="00566BAA"/>
    <w:rsid w:val="00571037"/>
    <w:rsid w:val="00571E6E"/>
    <w:rsid w:val="005A37D8"/>
    <w:rsid w:val="005D60F5"/>
    <w:rsid w:val="00686D44"/>
    <w:rsid w:val="006D3D5B"/>
    <w:rsid w:val="006E5127"/>
    <w:rsid w:val="006F4B73"/>
    <w:rsid w:val="00774E62"/>
    <w:rsid w:val="007767DA"/>
    <w:rsid w:val="007926AD"/>
    <w:rsid w:val="00797876"/>
    <w:rsid w:val="007A2878"/>
    <w:rsid w:val="007A4818"/>
    <w:rsid w:val="007C2735"/>
    <w:rsid w:val="007E0AF1"/>
    <w:rsid w:val="00810031"/>
    <w:rsid w:val="008159AA"/>
    <w:rsid w:val="0082073B"/>
    <w:rsid w:val="008604A3"/>
    <w:rsid w:val="0086109E"/>
    <w:rsid w:val="0086241E"/>
    <w:rsid w:val="00874CDE"/>
    <w:rsid w:val="00895D54"/>
    <w:rsid w:val="008B4E69"/>
    <w:rsid w:val="008D24F3"/>
    <w:rsid w:val="00914E58"/>
    <w:rsid w:val="00936E7B"/>
    <w:rsid w:val="00983ACE"/>
    <w:rsid w:val="00A13A60"/>
    <w:rsid w:val="00A14D18"/>
    <w:rsid w:val="00A26AAC"/>
    <w:rsid w:val="00A774ED"/>
    <w:rsid w:val="00AA1D8D"/>
    <w:rsid w:val="00AA54C4"/>
    <w:rsid w:val="00AC085D"/>
    <w:rsid w:val="00AC5E22"/>
    <w:rsid w:val="00B017C7"/>
    <w:rsid w:val="00B14F42"/>
    <w:rsid w:val="00B325AD"/>
    <w:rsid w:val="00B47730"/>
    <w:rsid w:val="00B63D3A"/>
    <w:rsid w:val="00BA6750"/>
    <w:rsid w:val="00BC0043"/>
    <w:rsid w:val="00BE21AC"/>
    <w:rsid w:val="00BF3499"/>
    <w:rsid w:val="00C05C2C"/>
    <w:rsid w:val="00C35184"/>
    <w:rsid w:val="00CB0664"/>
    <w:rsid w:val="00CB7342"/>
    <w:rsid w:val="00D0515F"/>
    <w:rsid w:val="00D2583C"/>
    <w:rsid w:val="00D6760C"/>
    <w:rsid w:val="00D9596C"/>
    <w:rsid w:val="00DB3FC6"/>
    <w:rsid w:val="00DB60ED"/>
    <w:rsid w:val="00DC6CBF"/>
    <w:rsid w:val="00E14A76"/>
    <w:rsid w:val="00E53608"/>
    <w:rsid w:val="00E9789E"/>
    <w:rsid w:val="00EA57B2"/>
    <w:rsid w:val="00EB10D3"/>
    <w:rsid w:val="00EF2F9B"/>
    <w:rsid w:val="00F03873"/>
    <w:rsid w:val="00F33EFA"/>
    <w:rsid w:val="00F42509"/>
    <w:rsid w:val="00F4346F"/>
    <w:rsid w:val="00F5145F"/>
    <w:rsid w:val="00F51A98"/>
    <w:rsid w:val="00F97CC6"/>
    <w:rsid w:val="00FB25BB"/>
    <w:rsid w:val="00FB43FD"/>
    <w:rsid w:val="00FC10E5"/>
    <w:rsid w:val="00FC3B35"/>
    <w:rsid w:val="00FC693F"/>
    <w:rsid w:val="00FD3961"/>
    <w:rsid w:val="02C37F59"/>
    <w:rsid w:val="3503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846F44"/>
  <w14:defaultImageDpi w14:val="300"/>
  <w15:docId w15:val="{F769AE1C-C122-4F28-8933-4E7C04DF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5226</Words>
  <Characters>29793</Characters>
  <Application>Microsoft Office Word</Application>
  <DocSecurity>0</DocSecurity>
  <Lines>248</Lines>
  <Paragraphs>69</Paragraphs>
  <ScaleCrop>false</ScaleCrop>
  <Company/>
  <LinksUpToDate>false</LinksUpToDate>
  <CharactersWithSpaces>34950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Andy Andy</cp:lastModifiedBy>
  <cp:revision>106</cp:revision>
  <dcterms:created xsi:type="dcterms:W3CDTF">2013-12-23T23:15:00Z</dcterms:created>
  <dcterms:modified xsi:type="dcterms:W3CDTF">2026-10-08T13:01:00Z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eyJoZGlkIjoiMzEwNTM5NzYwMDRjMzkwZTVkZjY2ODkwMGIxNGU0OTUifQ==</vt:lpwstr>
  </property>
  <property fmtid="{D5CDD505-2E9C-101B-9397-08002B2CF9AE}" pid="3" name="KSOProductBuildVer">
    <vt:lpwstr>1049-12.1.0.28485</vt:lpwstr>
  </property>
  <property fmtid="{D5CDD505-2E9C-101B-9397-08002B2CF9AE}" pid="4" name="ICV">
    <vt:lpwstr>8E8F613832AB4EA98511FE64DA37D055_13</vt:lpwstr>
  </property>
</Properties>
</file>